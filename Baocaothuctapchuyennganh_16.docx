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CDA" w:rsidRPr="00820EEC" w:rsidRDefault="00FB3530" w:rsidP="001C2CDA">
      <w:pPr>
        <w:spacing w:after="0"/>
        <w:jc w:val="center"/>
        <w:rPr>
          <w:lang w:val="vi-VN" w:eastAsia="ja-JP"/>
        </w:rPr>
      </w:pPr>
      <w:r w:rsidRPr="00820EEC">
        <w:rPr>
          <w:lang w:eastAsia="ja-JP"/>
        </w:rPr>
        <w:t xml:space="preserve"> </w:t>
      </w:r>
      <w:r w:rsidRPr="00820EEC">
        <w:rPr>
          <w:lang w:eastAsia="ja-JP"/>
        </w:rPr>
        <w:tab/>
      </w:r>
      <w:r w:rsidR="001C2CDA" w:rsidRPr="00820EEC">
        <w:rPr>
          <w:lang w:val="vi-VN" w:eastAsia="ja-JP"/>
        </w:rPr>
        <w:t>TRƯỜNG ĐẠI HỌC CÔNG NGHỆ SÀI GÒN</w:t>
      </w:r>
    </w:p>
    <w:p w:rsidR="001C2CDA" w:rsidRPr="00820EEC" w:rsidRDefault="001C2CDA" w:rsidP="001C2CDA">
      <w:pPr>
        <w:spacing w:after="0"/>
        <w:jc w:val="center"/>
        <w:rPr>
          <w:b/>
          <w:szCs w:val="26"/>
          <w:lang w:val="vi-VN" w:eastAsia="ja-JP"/>
        </w:rPr>
      </w:pPr>
      <w:r w:rsidRPr="00820EEC">
        <w:rPr>
          <w:b/>
          <w:szCs w:val="26"/>
          <w:lang w:val="vi-VN" w:eastAsia="ja-JP"/>
        </w:rPr>
        <w:t>KHOA CÔNG NGHỆ THÔNG TIN</w:t>
      </w:r>
    </w:p>
    <w:p w:rsidR="001C2CDA" w:rsidRPr="00820EEC" w:rsidRDefault="001C2CDA" w:rsidP="001C2CDA">
      <w:pPr>
        <w:jc w:val="center"/>
        <w:rPr>
          <w:b/>
          <w:szCs w:val="26"/>
          <w:lang w:val="vi-VN" w:eastAsia="ja-JP"/>
        </w:rPr>
      </w:pPr>
    </w:p>
    <w:p w:rsidR="001C2CDA" w:rsidRPr="00820EEC" w:rsidRDefault="00B95CE9" w:rsidP="001C2CDA">
      <w:pPr>
        <w:jc w:val="center"/>
        <w:rPr>
          <w:szCs w:val="26"/>
          <w:lang w:val="vi-VN" w:eastAsia="ja-JP"/>
        </w:rPr>
      </w:pPr>
      <w:r w:rsidRPr="00820EEC">
        <w:rPr>
          <w:noProof/>
          <w:szCs w:val="26"/>
        </w:rPr>
        <w:drawing>
          <wp:anchor distT="0" distB="0" distL="0" distR="0" simplePos="0" relativeHeight="251667456" behindDoc="1" locked="0" layoutInCell="1" allowOverlap="1">
            <wp:simplePos x="0" y="0"/>
            <wp:positionH relativeFrom="column">
              <wp:posOffset>1725930</wp:posOffset>
            </wp:positionH>
            <wp:positionV relativeFrom="paragraph">
              <wp:posOffset>201930</wp:posOffset>
            </wp:positionV>
            <wp:extent cx="2597150" cy="1963420"/>
            <wp:effectExtent l="0" t="0" r="0" b="0"/>
            <wp:wrapTopAndBottom/>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7150" cy="19634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C2CDA" w:rsidRPr="00820EEC" w:rsidRDefault="001C2CDA" w:rsidP="001C2CDA">
      <w:pPr>
        <w:jc w:val="center"/>
        <w:rPr>
          <w:szCs w:val="26"/>
          <w:lang w:val="vi-VN" w:eastAsia="ja-JP"/>
        </w:rPr>
      </w:pPr>
    </w:p>
    <w:p w:rsidR="001C2CDA" w:rsidRPr="00820EEC" w:rsidRDefault="001C2CDA" w:rsidP="001C2CDA">
      <w:pPr>
        <w:jc w:val="center"/>
        <w:rPr>
          <w:szCs w:val="26"/>
          <w:lang w:val="vi-VN" w:eastAsia="ja-JP"/>
        </w:rPr>
      </w:pPr>
    </w:p>
    <w:p w:rsidR="001C2CDA" w:rsidRPr="00820EEC" w:rsidRDefault="001C2CDA" w:rsidP="001C2CDA">
      <w:pPr>
        <w:jc w:val="center"/>
        <w:rPr>
          <w:szCs w:val="26"/>
          <w:lang w:val="vi-VN" w:eastAsia="ja-JP"/>
        </w:rPr>
      </w:pPr>
    </w:p>
    <w:p w:rsidR="001C2CDA" w:rsidRPr="00820EEC" w:rsidRDefault="00B95CE9" w:rsidP="001C2CDA">
      <w:pPr>
        <w:jc w:val="center"/>
        <w:rPr>
          <w:b/>
          <w:sz w:val="32"/>
          <w:szCs w:val="32"/>
          <w:lang w:eastAsia="ja-JP"/>
        </w:rPr>
      </w:pPr>
      <w:r w:rsidRPr="00820EEC">
        <w:rPr>
          <w:b/>
          <w:sz w:val="32"/>
          <w:szCs w:val="32"/>
          <w:lang w:eastAsia="ja-JP"/>
        </w:rPr>
        <w:t xml:space="preserve">BÁO C </w:t>
      </w:r>
      <w:r w:rsidR="001C2CDA" w:rsidRPr="00820EEC">
        <w:rPr>
          <w:b/>
          <w:sz w:val="32"/>
          <w:szCs w:val="32"/>
          <w:lang w:eastAsia="ja-JP"/>
        </w:rPr>
        <w:t>ĐỒ ÁN THỰC TẬP CHUYÊN NGÀNH</w:t>
      </w:r>
    </w:p>
    <w:p w:rsidR="001C2CDA" w:rsidRPr="00820EEC" w:rsidRDefault="001C2CDA" w:rsidP="001C2CDA">
      <w:pPr>
        <w:jc w:val="center"/>
        <w:rPr>
          <w:szCs w:val="26"/>
          <w:lang w:val="vi-VN" w:eastAsia="ja-JP"/>
        </w:rPr>
      </w:pPr>
    </w:p>
    <w:p w:rsidR="001C2CDA" w:rsidRPr="00820EEC" w:rsidRDefault="001C2CDA" w:rsidP="001C2CDA">
      <w:pPr>
        <w:jc w:val="center"/>
        <w:rPr>
          <w:szCs w:val="26"/>
          <w:lang w:val="vi-VN" w:eastAsia="ja-JP"/>
        </w:rPr>
      </w:pPr>
    </w:p>
    <w:p w:rsidR="001C2CDA" w:rsidRPr="00820EEC" w:rsidRDefault="001C2CDA" w:rsidP="001C2CDA">
      <w:pPr>
        <w:jc w:val="center"/>
        <w:rPr>
          <w:szCs w:val="26"/>
          <w:lang w:val="vi-VN" w:eastAsia="ja-JP"/>
        </w:rPr>
      </w:pPr>
    </w:p>
    <w:p w:rsidR="001C2CDA" w:rsidRPr="00820EEC" w:rsidRDefault="001C2CDA" w:rsidP="001C2CDA">
      <w:pPr>
        <w:rPr>
          <w:i/>
          <w:sz w:val="28"/>
          <w:szCs w:val="28"/>
          <w:u w:val="single"/>
          <w:lang w:eastAsia="ja-JP"/>
        </w:rPr>
      </w:pPr>
      <w:r w:rsidRPr="00820EEC">
        <w:rPr>
          <w:i/>
          <w:sz w:val="28"/>
          <w:szCs w:val="28"/>
          <w:u w:val="single"/>
          <w:lang w:eastAsia="ja-JP"/>
        </w:rPr>
        <w:t>Tên đề tài:</w:t>
      </w:r>
    </w:p>
    <w:p w:rsidR="001C2CDA" w:rsidRPr="00820EEC" w:rsidRDefault="001C2CDA" w:rsidP="00B95CE9">
      <w:pPr>
        <w:jc w:val="center"/>
        <w:rPr>
          <w:b/>
          <w:sz w:val="40"/>
          <w:szCs w:val="40"/>
          <w:lang w:eastAsia="ja-JP"/>
        </w:rPr>
      </w:pPr>
      <w:r w:rsidRPr="00820EEC">
        <w:rPr>
          <w:b/>
          <w:sz w:val="40"/>
          <w:szCs w:val="40"/>
          <w:lang w:eastAsia="ja-JP"/>
        </w:rPr>
        <w:t>XÂY DỰNG WEBSITE QUẢN LÝ SHOP QUẦN ÁO TRỰC TUYẾN</w:t>
      </w:r>
    </w:p>
    <w:p w:rsidR="001C2CDA" w:rsidRPr="00820EEC" w:rsidRDefault="001C2CDA" w:rsidP="001C2CDA">
      <w:pPr>
        <w:jc w:val="center"/>
        <w:rPr>
          <w:b/>
          <w:sz w:val="40"/>
          <w:szCs w:val="40"/>
          <w:lang w:eastAsia="ja-JP"/>
        </w:rPr>
      </w:pPr>
    </w:p>
    <w:p w:rsidR="001C2CDA" w:rsidRPr="00820EEC" w:rsidRDefault="00A61841" w:rsidP="001C2CDA">
      <w:pPr>
        <w:jc w:val="center"/>
        <w:rPr>
          <w:b/>
          <w:szCs w:val="26"/>
          <w:lang w:eastAsia="ja-JP"/>
        </w:rPr>
      </w:pPr>
      <w:r w:rsidRPr="00820EEC">
        <w:rPr>
          <w:sz w:val="26"/>
          <w:szCs w:val="26"/>
          <w:lang w:eastAsia="ja-JP"/>
        </w:rPr>
        <w:t xml:space="preserve">   </w:t>
      </w:r>
      <w:r w:rsidR="001C2CDA" w:rsidRPr="00820EEC">
        <w:rPr>
          <w:sz w:val="26"/>
          <w:szCs w:val="26"/>
          <w:lang w:eastAsia="ja-JP"/>
        </w:rPr>
        <w:t>Người hướng dẫn:</w:t>
      </w:r>
      <w:r w:rsidR="001C2CDA" w:rsidRPr="00820EEC">
        <w:rPr>
          <w:szCs w:val="26"/>
          <w:lang w:eastAsia="ja-JP"/>
        </w:rPr>
        <w:t xml:space="preserve"> </w:t>
      </w:r>
      <w:r w:rsidR="001C2CDA" w:rsidRPr="00820EEC">
        <w:rPr>
          <w:b/>
          <w:szCs w:val="26"/>
          <w:lang w:eastAsia="ja-JP"/>
        </w:rPr>
        <w:t>Trần Quốc Trường</w:t>
      </w:r>
    </w:p>
    <w:p w:rsidR="001C2CDA" w:rsidRPr="00820EEC" w:rsidRDefault="001C2CDA" w:rsidP="001C2CDA">
      <w:pPr>
        <w:jc w:val="center"/>
        <w:rPr>
          <w:b/>
          <w:szCs w:val="26"/>
          <w:lang w:eastAsia="ja-JP"/>
        </w:rPr>
      </w:pPr>
      <w:r w:rsidRPr="00820EEC">
        <w:rPr>
          <w:szCs w:val="26"/>
          <w:lang w:eastAsia="ja-JP"/>
        </w:rPr>
        <w:t xml:space="preserve">                               </w:t>
      </w:r>
      <w:r w:rsidRPr="00820EEC">
        <w:rPr>
          <w:sz w:val="26"/>
          <w:szCs w:val="26"/>
          <w:lang w:eastAsia="ja-JP"/>
        </w:rPr>
        <w:t>Sinh viên thực hiện</w:t>
      </w:r>
      <w:r w:rsidRPr="00820EEC">
        <w:rPr>
          <w:szCs w:val="26"/>
          <w:lang w:eastAsia="ja-JP"/>
        </w:rPr>
        <w:t xml:space="preserve">: </w:t>
      </w:r>
      <w:r w:rsidRPr="00820EEC">
        <w:rPr>
          <w:b/>
          <w:szCs w:val="26"/>
          <w:lang w:eastAsia="ja-JP"/>
        </w:rPr>
        <w:t>Huỳnh Hữu Trường</w:t>
      </w:r>
      <w:r w:rsidR="00A61841" w:rsidRPr="00820EEC">
        <w:rPr>
          <w:b/>
          <w:szCs w:val="26"/>
          <w:lang w:eastAsia="ja-JP"/>
        </w:rPr>
        <w:t>_DH52201676</w:t>
      </w:r>
    </w:p>
    <w:p w:rsidR="00187A76" w:rsidRPr="00820EEC" w:rsidRDefault="001C2CDA" w:rsidP="00187A76">
      <w:pPr>
        <w:jc w:val="center"/>
        <w:rPr>
          <w:szCs w:val="26"/>
          <w:lang w:eastAsia="ja-JP"/>
        </w:rPr>
      </w:pPr>
      <w:r w:rsidRPr="00820EEC">
        <w:rPr>
          <w:szCs w:val="26"/>
          <w:lang w:val="vi-VN" w:eastAsia="ja-JP"/>
        </w:rPr>
        <w:tab/>
      </w:r>
      <w:r w:rsidRPr="00820EEC">
        <w:rPr>
          <w:szCs w:val="26"/>
          <w:lang w:val="vi-VN" w:eastAsia="ja-JP"/>
        </w:rPr>
        <w:tab/>
      </w:r>
    </w:p>
    <w:p w:rsidR="00187A76" w:rsidRPr="00820EEC" w:rsidRDefault="00187A76" w:rsidP="00187A76">
      <w:pPr>
        <w:jc w:val="center"/>
        <w:rPr>
          <w:szCs w:val="26"/>
          <w:lang w:eastAsia="ja-JP"/>
        </w:rPr>
      </w:pPr>
    </w:p>
    <w:p w:rsidR="001C2CDA" w:rsidRPr="00820EEC" w:rsidRDefault="001C2CDA" w:rsidP="001C2CDA">
      <w:pPr>
        <w:ind w:left="3686"/>
        <w:jc w:val="center"/>
        <w:rPr>
          <w:szCs w:val="26"/>
          <w:lang w:eastAsia="ja-JP"/>
        </w:rPr>
      </w:pPr>
    </w:p>
    <w:p w:rsidR="001C2CDA" w:rsidRPr="00820EEC" w:rsidRDefault="001C2CDA" w:rsidP="001C2CDA">
      <w:pPr>
        <w:rPr>
          <w:szCs w:val="26"/>
          <w:lang w:eastAsia="ja-JP"/>
        </w:rPr>
        <w:sectPr w:rsidR="001C2CDA" w:rsidRPr="00820EEC" w:rsidSect="007C0E76">
          <w:pgSz w:w="12240" w:h="15840"/>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820EEC">
        <w:t xml:space="preserve">                                               TP. HỒ CHÍ MINH – NĂM 2025</w:t>
      </w:r>
    </w:p>
    <w:p w:rsidR="001C2CDA" w:rsidRPr="00820EEC" w:rsidRDefault="001C2CDA" w:rsidP="001C2CDA">
      <w:r w:rsidRPr="00820EEC">
        <w:rPr>
          <w:noProof/>
        </w:rPr>
        <w:lastRenderedPageBreak/>
        <mc:AlternateContent>
          <mc:Choice Requires="wps">
            <w:drawing>
              <wp:anchor distT="0" distB="0" distL="114300" distR="114300" simplePos="0" relativeHeight="251659264" behindDoc="0" locked="0" layoutInCell="1" allowOverlap="1" wp14:anchorId="497FC47C" wp14:editId="45A19DCA">
                <wp:simplePos x="0" y="0"/>
                <wp:positionH relativeFrom="column">
                  <wp:posOffset>-284480</wp:posOffset>
                </wp:positionH>
                <wp:positionV relativeFrom="paragraph">
                  <wp:posOffset>-206375</wp:posOffset>
                </wp:positionV>
                <wp:extent cx="6345555" cy="8528050"/>
                <wp:effectExtent l="0" t="0" r="17145" b="25400"/>
                <wp:wrapNone/>
                <wp:docPr id="1" name="Folded Corner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5555" cy="8528050"/>
                        </a:xfrm>
                        <a:prstGeom prst="foldedCorner">
                          <a:avLst>
                            <a:gd name="adj" fmla="val 12500"/>
                          </a:avLst>
                        </a:prstGeom>
                        <a:solidFill>
                          <a:srgbClr val="FFFFFF"/>
                        </a:solidFill>
                        <a:ln w="9525">
                          <a:solidFill>
                            <a:srgbClr val="000000"/>
                          </a:solidFill>
                          <a:round/>
                          <a:headEnd/>
                          <a:tailEnd/>
                        </a:ln>
                      </wps:spPr>
                      <wps:txbx>
                        <w:txbxContent>
                          <w:p w:rsidR="009F7A90" w:rsidRDefault="009F7A90" w:rsidP="001C2CDA">
                            <w:pPr>
                              <w:jc w:val="center"/>
                              <w:rPr>
                                <w:b/>
                                <w:sz w:val="36"/>
                                <w:szCs w:val="36"/>
                              </w:rPr>
                            </w:pPr>
                          </w:p>
                          <w:p w:rsidR="009F7A90" w:rsidRPr="00565C89" w:rsidRDefault="009F7A90" w:rsidP="001C2CDA">
                            <w:pPr>
                              <w:pStyle w:val="BodyText"/>
                              <w:spacing w:before="193" w:line="312" w:lineRule="auto"/>
                              <w:ind w:left="880" w:right="1175" w:firstLine="707"/>
                              <w:jc w:val="center"/>
                              <w:rPr>
                                <w:b/>
                                <w:sz w:val="32"/>
                                <w:szCs w:val="32"/>
                              </w:rPr>
                            </w:pPr>
                            <w:r w:rsidRPr="00565C89">
                              <w:rPr>
                                <w:b/>
                                <w:sz w:val="32"/>
                                <w:szCs w:val="32"/>
                              </w:rPr>
                              <w:t>LỜI CẢM ƠN</w:t>
                            </w:r>
                          </w:p>
                          <w:p w:rsidR="009F7A90" w:rsidRPr="00F831C3" w:rsidRDefault="009F7A90" w:rsidP="001C2CDA">
                            <w:pPr>
                              <w:pStyle w:val="NormalWeb"/>
                              <w:ind w:left="1191" w:right="510"/>
                              <w:jc w:val="both"/>
                              <w:rPr>
                                <w:sz w:val="26"/>
                                <w:szCs w:val="26"/>
                              </w:rPr>
                            </w:pPr>
                            <w:r w:rsidRPr="00F831C3">
                              <w:rPr>
                                <w:sz w:val="26"/>
                                <w:szCs w:val="26"/>
                              </w:rPr>
                              <w:t xml:space="preserve">Trong quá trình học tập </w:t>
                            </w:r>
                            <w:r>
                              <w:rPr>
                                <w:sz w:val="26"/>
                                <w:szCs w:val="26"/>
                              </w:rPr>
                              <w:t>và thực hiện luận đồ án thực tập</w:t>
                            </w:r>
                            <w:r w:rsidRPr="00F831C3">
                              <w:rPr>
                                <w:sz w:val="26"/>
                                <w:szCs w:val="26"/>
                              </w:rPr>
                              <w:t>, em đã nhận được rất nhiều sự quan tâm, hỗ trợ và tạo điều kiện thuận lợi từ Quý Thầy Cô, gia đình và những người xung quanh. Với tất cả sự trân trọng, em xin được gửi lời cảm ơn sâu sắc đến:</w:t>
                            </w:r>
                          </w:p>
                          <w:p w:rsidR="009F7A90" w:rsidRPr="00F831C3" w:rsidRDefault="009F7A90" w:rsidP="001C2CDA">
                            <w:pPr>
                              <w:pStyle w:val="NormalWeb"/>
                              <w:ind w:left="1191" w:right="510"/>
                              <w:jc w:val="both"/>
                              <w:rPr>
                                <w:sz w:val="26"/>
                                <w:szCs w:val="26"/>
                              </w:rPr>
                            </w:pPr>
                            <w:r w:rsidRPr="00F831C3">
                              <w:rPr>
                                <w:sz w:val="26"/>
                                <w:szCs w:val="26"/>
                              </w:rPr>
                              <w:t xml:space="preserve">Trước hết, em xin bày tỏ lòng biết ơn chân thành đến các Thầy Cô thuộc </w:t>
                            </w:r>
                            <w:r>
                              <w:rPr>
                                <w:rStyle w:val="Strong"/>
                                <w:sz w:val="26"/>
                                <w:szCs w:val="26"/>
                              </w:rPr>
                              <w:t>Khoa Công Nghệ Thông Tin,</w:t>
                            </w:r>
                            <w:r w:rsidRPr="00F831C3">
                              <w:rPr>
                                <w:sz w:val="26"/>
                                <w:szCs w:val="26"/>
                              </w:rPr>
                              <w:t xml:space="preserve"> những người đã tận tâm giảng dạy, truyền đạt kiến thức và định hướng học thuật cho em trong suốt quá trình học tập.</w:t>
                            </w:r>
                          </w:p>
                          <w:p w:rsidR="009F7A90" w:rsidRPr="00F831C3" w:rsidRDefault="009F7A90" w:rsidP="001C2CDA">
                            <w:pPr>
                              <w:pStyle w:val="NormalWeb"/>
                              <w:ind w:left="1191" w:right="510"/>
                              <w:jc w:val="both"/>
                              <w:rPr>
                                <w:sz w:val="26"/>
                                <w:szCs w:val="26"/>
                              </w:rPr>
                            </w:pPr>
                            <w:r w:rsidRPr="00F831C3">
                              <w:rPr>
                                <w:sz w:val="26"/>
                                <w:szCs w:val="26"/>
                              </w:rPr>
                              <w:t xml:space="preserve">Đặc biệt, em xin gửi lời tri ân sâu sắc đến </w:t>
                            </w:r>
                            <w:r>
                              <w:rPr>
                                <w:rStyle w:val="Strong"/>
                                <w:sz w:val="26"/>
                                <w:szCs w:val="26"/>
                              </w:rPr>
                              <w:t>Thầy Trần Quốc Trường</w:t>
                            </w:r>
                            <w:r w:rsidRPr="00F831C3">
                              <w:rPr>
                                <w:sz w:val="26"/>
                                <w:szCs w:val="26"/>
                              </w:rPr>
                              <w:t>, người đã dành nhiều thời gian, tâm huyết và chuyên môn để hướng dẫn, góp ý và đồng hành cùng em trong quá trình nghiên cứu và hoàn thiện luận văn. Những chỉ dẫn quý báu của Thầy/Cô là nguồn động lực và là nền tảng quan trọng giúp em hoàn thành đề tài này.</w:t>
                            </w:r>
                          </w:p>
                          <w:p w:rsidR="009F7A90" w:rsidRPr="00F831C3" w:rsidRDefault="009F7A90" w:rsidP="001C2CDA">
                            <w:pPr>
                              <w:pStyle w:val="NormalWeb"/>
                              <w:ind w:left="1191" w:right="510"/>
                              <w:jc w:val="both"/>
                              <w:rPr>
                                <w:sz w:val="26"/>
                                <w:szCs w:val="26"/>
                              </w:rPr>
                            </w:pPr>
                            <w:r w:rsidRPr="00F831C3">
                              <w:rPr>
                                <w:sz w:val="26"/>
                                <w:szCs w:val="26"/>
                              </w:rPr>
                              <w:t xml:space="preserve">Em cũng xin chân thành cảm ơn </w:t>
                            </w:r>
                            <w:r w:rsidRPr="00F831C3">
                              <w:rPr>
                                <w:rStyle w:val="Strong"/>
                                <w:sz w:val="26"/>
                                <w:szCs w:val="26"/>
                              </w:rPr>
                              <w:t>gia đình</w:t>
                            </w:r>
                            <w:r w:rsidRPr="00F831C3">
                              <w:rPr>
                                <w:sz w:val="26"/>
                                <w:szCs w:val="26"/>
                              </w:rPr>
                              <w:t>, những người luôn là điểm tựa vững chắc, động viên và tạo điều kiện tốt nhất để em yên tâm học tập và nghiên cứu.</w:t>
                            </w:r>
                          </w:p>
                          <w:p w:rsidR="009F7A90" w:rsidRPr="00F831C3" w:rsidRDefault="009F7A90" w:rsidP="001C2CDA">
                            <w:pPr>
                              <w:pStyle w:val="NormalWeb"/>
                              <w:ind w:left="1191" w:right="510"/>
                              <w:jc w:val="both"/>
                              <w:rPr>
                                <w:sz w:val="26"/>
                                <w:szCs w:val="26"/>
                              </w:rPr>
                            </w:pPr>
                            <w:r w:rsidRPr="00F831C3">
                              <w:rPr>
                                <w:sz w:val="26"/>
                                <w:szCs w:val="26"/>
                              </w:rPr>
                              <w:t xml:space="preserve">Bên cạnh đó, em xin gửi lời cảm ơn đến </w:t>
                            </w:r>
                            <w:r w:rsidRPr="00F831C3">
                              <w:rPr>
                                <w:rStyle w:val="Strong"/>
                                <w:sz w:val="26"/>
                                <w:szCs w:val="26"/>
                              </w:rPr>
                              <w:t>các anh/chị, bạn bè và đồng nghiệp</w:t>
                            </w:r>
                            <w:r w:rsidRPr="00F831C3">
                              <w:rPr>
                                <w:sz w:val="26"/>
                                <w:szCs w:val="26"/>
                              </w:rPr>
                              <w:t>, những người đã hỗ trợ em về tài liệu, chia sẻ kinh nghiệm và đóng góp nhiều ý kiến hữu ích tron</w:t>
                            </w:r>
                            <w:r>
                              <w:rPr>
                                <w:sz w:val="26"/>
                                <w:szCs w:val="26"/>
                              </w:rPr>
                              <w:t>g quá trình thực hiện luận văn.</w:t>
                            </w:r>
                            <w:r w:rsidRPr="00F831C3">
                              <w:rPr>
                                <w:sz w:val="26"/>
                                <w:szCs w:val="26"/>
                              </w:rPr>
                              <w:t>. Em kính mong nhận được những ý kiến đóng góp của Quý Thầy Cô để hoàn thiện hơn.</w:t>
                            </w:r>
                          </w:p>
                          <w:p w:rsidR="009F7A90" w:rsidRPr="00AF5599" w:rsidRDefault="009F7A90" w:rsidP="001C2CDA">
                            <w:pPr>
                              <w:pStyle w:val="NormalWeb"/>
                              <w:ind w:left="1191" w:right="510"/>
                              <w:jc w:val="both"/>
                              <w:rPr>
                                <w:b/>
                                <w:bCs/>
                                <w:sz w:val="26"/>
                                <w:szCs w:val="26"/>
                              </w:rPr>
                            </w:pPr>
                            <w:r w:rsidRPr="00F831C3">
                              <w:rPr>
                                <w:rStyle w:val="Strong"/>
                                <w:sz w:val="26"/>
                                <w:szCs w:val="26"/>
                              </w:rPr>
                              <w:t>Em xin chân thành cảm ơn.</w:t>
                            </w:r>
                          </w:p>
                          <w:p w:rsidR="009F7A90" w:rsidRPr="00AF5599" w:rsidRDefault="009F7A90" w:rsidP="001C2CDA">
                            <w:pPr>
                              <w:pStyle w:val="BodyText"/>
                              <w:wordWrap w:val="0"/>
                              <w:ind w:firstLine="0"/>
                              <w:jc w:val="right"/>
                              <w:rPr>
                                <w:rFonts w:eastAsia="SimSun"/>
                                <w:szCs w:val="26"/>
                                <w:lang w:val="vi-VN"/>
                              </w:rPr>
                            </w:pPr>
                            <w:r w:rsidRPr="00AF5599">
                              <w:rPr>
                                <w:rFonts w:eastAsia="SimSun"/>
                                <w:szCs w:val="26"/>
                                <w:lang w:val="vi-VN"/>
                              </w:rPr>
                              <w:t>Tp.HCM Ngày 1</w:t>
                            </w:r>
                            <w:r w:rsidRPr="00AF5599">
                              <w:rPr>
                                <w:rFonts w:eastAsia="SimSun"/>
                                <w:szCs w:val="26"/>
                              </w:rPr>
                              <w:t>6</w:t>
                            </w:r>
                            <w:r w:rsidRPr="00AF5599">
                              <w:rPr>
                                <w:rFonts w:eastAsia="SimSun"/>
                                <w:szCs w:val="26"/>
                                <w:lang w:val="vi-VN"/>
                              </w:rPr>
                              <w:t xml:space="preserve"> Tháng 11 Năm 2025</w:t>
                            </w:r>
                          </w:p>
                          <w:p w:rsidR="009F7A90" w:rsidRPr="00AF5599" w:rsidRDefault="009F7A90" w:rsidP="001C2CDA">
                            <w:pPr>
                              <w:pStyle w:val="BodyText"/>
                              <w:wordWrap w:val="0"/>
                              <w:ind w:firstLine="0"/>
                              <w:jc w:val="right"/>
                              <w:rPr>
                                <w:rFonts w:eastAsia="SimSun"/>
                                <w:szCs w:val="26"/>
                                <w:lang w:val="vi-VN"/>
                              </w:rPr>
                            </w:pPr>
                            <w:r w:rsidRPr="00AF5599">
                              <w:rPr>
                                <w:rFonts w:eastAsia="SimSun"/>
                                <w:szCs w:val="26"/>
                                <w:lang w:val="vi-VN"/>
                              </w:rPr>
                              <w:t>Sinh Viên thực hiệ</w:t>
                            </w:r>
                            <w:r>
                              <w:rPr>
                                <w:rFonts w:eastAsia="SimSun"/>
                                <w:szCs w:val="26"/>
                                <w:lang w:val="vi-VN"/>
                              </w:rPr>
                              <w:t>n</w:t>
                            </w:r>
                            <w:r>
                              <w:rPr>
                                <w:rFonts w:eastAsia="SimSun"/>
                                <w:szCs w:val="26"/>
                              </w:rPr>
                              <w:t>:</w:t>
                            </w:r>
                            <w:r>
                              <w:rPr>
                                <w:rFonts w:eastAsia="SimSun"/>
                                <w:szCs w:val="26"/>
                              </w:rPr>
                              <w:tab/>
                            </w:r>
                            <w:r w:rsidRPr="00AF5599">
                              <w:rPr>
                                <w:rFonts w:eastAsia="SimSun"/>
                                <w:szCs w:val="26"/>
                                <w:lang w:val="vi-VN"/>
                              </w:rPr>
                              <w:t xml:space="preserve">         </w:t>
                            </w:r>
                          </w:p>
                          <w:p w:rsidR="009F7A90" w:rsidRPr="00AF5599" w:rsidRDefault="009F7A90" w:rsidP="001C2CDA">
                            <w:pPr>
                              <w:pStyle w:val="BodyText"/>
                              <w:wordWrap w:val="0"/>
                              <w:ind w:firstLine="0"/>
                              <w:jc w:val="center"/>
                              <w:rPr>
                                <w:rStyle w:val="Strong"/>
                                <w:rFonts w:eastAsia="SimSun"/>
                                <w:b w:val="0"/>
                                <w:bCs w:val="0"/>
                                <w:szCs w:val="26"/>
                              </w:rPr>
                            </w:pPr>
                            <w:r>
                              <w:rPr>
                                <w:rStyle w:val="Strong"/>
                                <w:rFonts w:eastAsia="SimSun"/>
                                <w:b w:val="0"/>
                                <w:bCs w:val="0"/>
                                <w:szCs w:val="26"/>
                              </w:rPr>
                              <w:t xml:space="preserve">                    </w:t>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sidRPr="00AF5599">
                              <w:rPr>
                                <w:rStyle w:val="Strong"/>
                                <w:rFonts w:eastAsia="SimSun"/>
                                <w:b w:val="0"/>
                                <w:bCs w:val="0"/>
                                <w:szCs w:val="26"/>
                              </w:rPr>
                              <w:t>Huỳnh Hữu Trường</w:t>
                            </w:r>
                          </w:p>
                          <w:p w:rsidR="009F7A90" w:rsidRDefault="009F7A90" w:rsidP="001C2CDA">
                            <w:pPr>
                              <w:pStyle w:val="NormalWeb"/>
                              <w:ind w:left="1191" w:right="510"/>
                              <w:jc w:val="both"/>
                              <w:rPr>
                                <w:rStyle w:val="Strong"/>
                                <w:sz w:val="26"/>
                                <w:szCs w:val="26"/>
                              </w:rPr>
                            </w:pPr>
                          </w:p>
                          <w:p w:rsidR="009F7A90" w:rsidRPr="00D10396" w:rsidRDefault="009F7A90" w:rsidP="001C2CDA">
                            <w:pPr>
                              <w:pStyle w:val="NormalWeb"/>
                              <w:ind w:left="1191" w:right="510"/>
                              <w:jc w:val="both"/>
                              <w:rPr>
                                <w:b/>
                                <w:bCs/>
                                <w:sz w:val="26"/>
                                <w:szCs w:val="26"/>
                              </w:rPr>
                            </w:pPr>
                          </w:p>
                          <w:p w:rsidR="009F7A90" w:rsidRPr="00565C89" w:rsidRDefault="009F7A90" w:rsidP="001C2CDA">
                            <w:pPr>
                              <w:jc w:val="center"/>
                              <w:rPr>
                                <w:b/>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FC47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margin-left:-22.4pt;margin-top:-16.25pt;width:499.65pt;height:6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">
                <v:textbox>
                  <w:txbxContent>
                    <w:p w:rsidR="009F7A90" w:rsidRDefault="009F7A90" w:rsidP="001C2CDA">
                      <w:pPr>
                        <w:jc w:val="center"/>
                        <w:rPr>
                          <w:b/>
                          <w:sz w:val="36"/>
                          <w:szCs w:val="36"/>
                        </w:rPr>
                      </w:pPr>
                    </w:p>
                    <w:p w:rsidR="009F7A90" w:rsidRPr="00565C89" w:rsidRDefault="009F7A90" w:rsidP="001C2CDA">
                      <w:pPr>
                        <w:pStyle w:val="BodyText"/>
                        <w:spacing w:before="193" w:line="312" w:lineRule="auto"/>
                        <w:ind w:left="880" w:right="1175" w:firstLine="707"/>
                        <w:jc w:val="center"/>
                        <w:rPr>
                          <w:b/>
                          <w:sz w:val="32"/>
                          <w:szCs w:val="32"/>
                        </w:rPr>
                      </w:pPr>
                      <w:r w:rsidRPr="00565C89">
                        <w:rPr>
                          <w:b/>
                          <w:sz w:val="32"/>
                          <w:szCs w:val="32"/>
                        </w:rPr>
                        <w:t>LỜI CẢM ƠN</w:t>
                      </w:r>
                    </w:p>
                    <w:p w:rsidR="009F7A90" w:rsidRPr="00F831C3" w:rsidRDefault="009F7A90" w:rsidP="001C2CDA">
                      <w:pPr>
                        <w:pStyle w:val="NormalWeb"/>
                        <w:ind w:left="1191" w:right="510"/>
                        <w:jc w:val="both"/>
                        <w:rPr>
                          <w:sz w:val="26"/>
                          <w:szCs w:val="26"/>
                        </w:rPr>
                      </w:pPr>
                      <w:r w:rsidRPr="00F831C3">
                        <w:rPr>
                          <w:sz w:val="26"/>
                          <w:szCs w:val="26"/>
                        </w:rPr>
                        <w:t xml:space="preserve">Trong quá trình học tập </w:t>
                      </w:r>
                      <w:r>
                        <w:rPr>
                          <w:sz w:val="26"/>
                          <w:szCs w:val="26"/>
                        </w:rPr>
                        <w:t>và thực hiện luận đồ án thực tập</w:t>
                      </w:r>
                      <w:r w:rsidRPr="00F831C3">
                        <w:rPr>
                          <w:sz w:val="26"/>
                          <w:szCs w:val="26"/>
                        </w:rPr>
                        <w:t>, em đã nhận được rất nhiều sự quan tâm, hỗ trợ và tạo điều kiện thuận lợi từ Quý Thầy Cô, gia đình và những người xung quanh. Với tất cả sự trân trọng, em xin được gửi lời cảm ơn sâu sắc đến:</w:t>
                      </w:r>
                    </w:p>
                    <w:p w:rsidR="009F7A90" w:rsidRPr="00F831C3" w:rsidRDefault="009F7A90" w:rsidP="001C2CDA">
                      <w:pPr>
                        <w:pStyle w:val="NormalWeb"/>
                        <w:ind w:left="1191" w:right="510"/>
                        <w:jc w:val="both"/>
                        <w:rPr>
                          <w:sz w:val="26"/>
                          <w:szCs w:val="26"/>
                        </w:rPr>
                      </w:pPr>
                      <w:r w:rsidRPr="00F831C3">
                        <w:rPr>
                          <w:sz w:val="26"/>
                          <w:szCs w:val="26"/>
                        </w:rPr>
                        <w:t xml:space="preserve">Trước hết, em xin bày tỏ lòng biết ơn chân thành đến các Thầy Cô thuộc </w:t>
                      </w:r>
                      <w:r>
                        <w:rPr>
                          <w:rStyle w:val="Strong"/>
                          <w:sz w:val="26"/>
                          <w:szCs w:val="26"/>
                        </w:rPr>
                        <w:t>Khoa Công Nghệ Thông Tin,</w:t>
                      </w:r>
                      <w:r w:rsidRPr="00F831C3">
                        <w:rPr>
                          <w:sz w:val="26"/>
                          <w:szCs w:val="26"/>
                        </w:rPr>
                        <w:t xml:space="preserve"> những người đã tận tâm giảng dạy, truyền đạt kiến thức và định hướng học thuật cho em trong suốt quá trình học tập.</w:t>
                      </w:r>
                    </w:p>
                    <w:p w:rsidR="009F7A90" w:rsidRPr="00F831C3" w:rsidRDefault="009F7A90" w:rsidP="001C2CDA">
                      <w:pPr>
                        <w:pStyle w:val="NormalWeb"/>
                        <w:ind w:left="1191" w:right="510"/>
                        <w:jc w:val="both"/>
                        <w:rPr>
                          <w:sz w:val="26"/>
                          <w:szCs w:val="26"/>
                        </w:rPr>
                      </w:pPr>
                      <w:r w:rsidRPr="00F831C3">
                        <w:rPr>
                          <w:sz w:val="26"/>
                          <w:szCs w:val="26"/>
                        </w:rPr>
                        <w:t xml:space="preserve">Đặc biệt, em xin gửi lời tri ân sâu sắc đến </w:t>
                      </w:r>
                      <w:r>
                        <w:rPr>
                          <w:rStyle w:val="Strong"/>
                          <w:sz w:val="26"/>
                          <w:szCs w:val="26"/>
                        </w:rPr>
                        <w:t>Thầy Trần Quốc Trường</w:t>
                      </w:r>
                      <w:r w:rsidRPr="00F831C3">
                        <w:rPr>
                          <w:sz w:val="26"/>
                          <w:szCs w:val="26"/>
                        </w:rPr>
                        <w:t>, người đã dành nhiều thời gian, tâm huyết và chuyên môn để hướng dẫn, góp ý và đồng hành cùng em trong quá trình nghiên cứu và hoàn thiện luận văn. Những chỉ dẫn quý báu của Thầy/Cô là nguồn động lực và là nền tảng quan trọng giúp em hoàn thành đề tài này.</w:t>
                      </w:r>
                    </w:p>
                    <w:p w:rsidR="009F7A90" w:rsidRPr="00F831C3" w:rsidRDefault="009F7A90" w:rsidP="001C2CDA">
                      <w:pPr>
                        <w:pStyle w:val="NormalWeb"/>
                        <w:ind w:left="1191" w:right="510"/>
                        <w:jc w:val="both"/>
                        <w:rPr>
                          <w:sz w:val="26"/>
                          <w:szCs w:val="26"/>
                        </w:rPr>
                      </w:pPr>
                      <w:r w:rsidRPr="00F831C3">
                        <w:rPr>
                          <w:sz w:val="26"/>
                          <w:szCs w:val="26"/>
                        </w:rPr>
                        <w:t xml:space="preserve">Em cũng xin chân thành cảm ơn </w:t>
                      </w:r>
                      <w:r w:rsidRPr="00F831C3">
                        <w:rPr>
                          <w:rStyle w:val="Strong"/>
                          <w:sz w:val="26"/>
                          <w:szCs w:val="26"/>
                        </w:rPr>
                        <w:t>gia đình</w:t>
                      </w:r>
                      <w:r w:rsidRPr="00F831C3">
                        <w:rPr>
                          <w:sz w:val="26"/>
                          <w:szCs w:val="26"/>
                        </w:rPr>
                        <w:t>, những người luôn là điểm tựa vững chắc, động viên và tạo điều kiện tốt nhất để em yên tâm học tập và nghiên cứu.</w:t>
                      </w:r>
                    </w:p>
                    <w:p w:rsidR="009F7A90" w:rsidRPr="00F831C3" w:rsidRDefault="009F7A90" w:rsidP="001C2CDA">
                      <w:pPr>
                        <w:pStyle w:val="NormalWeb"/>
                        <w:ind w:left="1191" w:right="510"/>
                        <w:jc w:val="both"/>
                        <w:rPr>
                          <w:sz w:val="26"/>
                          <w:szCs w:val="26"/>
                        </w:rPr>
                      </w:pPr>
                      <w:r w:rsidRPr="00F831C3">
                        <w:rPr>
                          <w:sz w:val="26"/>
                          <w:szCs w:val="26"/>
                        </w:rPr>
                        <w:t xml:space="preserve">Bên cạnh đó, em xin gửi lời cảm ơn đến </w:t>
                      </w:r>
                      <w:r w:rsidRPr="00F831C3">
                        <w:rPr>
                          <w:rStyle w:val="Strong"/>
                          <w:sz w:val="26"/>
                          <w:szCs w:val="26"/>
                        </w:rPr>
                        <w:t>các anh/chị, bạn bè và đồng nghiệp</w:t>
                      </w:r>
                      <w:r w:rsidRPr="00F831C3">
                        <w:rPr>
                          <w:sz w:val="26"/>
                          <w:szCs w:val="26"/>
                        </w:rPr>
                        <w:t>, những người đã hỗ trợ em về tài liệu, chia sẻ kinh nghiệm và đóng góp nhiều ý kiến hữu ích tron</w:t>
                      </w:r>
                      <w:r>
                        <w:rPr>
                          <w:sz w:val="26"/>
                          <w:szCs w:val="26"/>
                        </w:rPr>
                        <w:t>g quá trình thực hiện luận văn.</w:t>
                      </w:r>
                      <w:r w:rsidRPr="00F831C3">
                        <w:rPr>
                          <w:sz w:val="26"/>
                          <w:szCs w:val="26"/>
                        </w:rPr>
                        <w:t>. Em kính mong nhận được những ý kiến đóng góp của Quý Thầy Cô để hoàn thiện hơn.</w:t>
                      </w:r>
                    </w:p>
                    <w:p w:rsidR="009F7A90" w:rsidRPr="00AF5599" w:rsidRDefault="009F7A90" w:rsidP="001C2CDA">
                      <w:pPr>
                        <w:pStyle w:val="NormalWeb"/>
                        <w:ind w:left="1191" w:right="510"/>
                        <w:jc w:val="both"/>
                        <w:rPr>
                          <w:b/>
                          <w:bCs/>
                          <w:sz w:val="26"/>
                          <w:szCs w:val="26"/>
                        </w:rPr>
                      </w:pPr>
                      <w:r w:rsidRPr="00F831C3">
                        <w:rPr>
                          <w:rStyle w:val="Strong"/>
                          <w:sz w:val="26"/>
                          <w:szCs w:val="26"/>
                        </w:rPr>
                        <w:t>Em xin chân thành cảm ơn.</w:t>
                      </w:r>
                    </w:p>
                    <w:p w:rsidR="009F7A90" w:rsidRPr="00AF5599" w:rsidRDefault="009F7A90" w:rsidP="001C2CDA">
                      <w:pPr>
                        <w:pStyle w:val="BodyText"/>
                        <w:wordWrap w:val="0"/>
                        <w:ind w:firstLine="0"/>
                        <w:jc w:val="right"/>
                        <w:rPr>
                          <w:rFonts w:eastAsia="SimSun"/>
                          <w:szCs w:val="26"/>
                          <w:lang w:val="vi-VN"/>
                        </w:rPr>
                      </w:pPr>
                      <w:r w:rsidRPr="00AF5599">
                        <w:rPr>
                          <w:rFonts w:eastAsia="SimSun"/>
                          <w:szCs w:val="26"/>
                          <w:lang w:val="vi-VN"/>
                        </w:rPr>
                        <w:t>Tp.HCM Ngày 1</w:t>
                      </w:r>
                      <w:r w:rsidRPr="00AF5599">
                        <w:rPr>
                          <w:rFonts w:eastAsia="SimSun"/>
                          <w:szCs w:val="26"/>
                        </w:rPr>
                        <w:t>6</w:t>
                      </w:r>
                      <w:r w:rsidRPr="00AF5599">
                        <w:rPr>
                          <w:rFonts w:eastAsia="SimSun"/>
                          <w:szCs w:val="26"/>
                          <w:lang w:val="vi-VN"/>
                        </w:rPr>
                        <w:t xml:space="preserve"> Tháng 11 Năm 2025</w:t>
                      </w:r>
                    </w:p>
                    <w:p w:rsidR="009F7A90" w:rsidRPr="00AF5599" w:rsidRDefault="009F7A90" w:rsidP="001C2CDA">
                      <w:pPr>
                        <w:pStyle w:val="BodyText"/>
                        <w:wordWrap w:val="0"/>
                        <w:ind w:firstLine="0"/>
                        <w:jc w:val="right"/>
                        <w:rPr>
                          <w:rFonts w:eastAsia="SimSun"/>
                          <w:szCs w:val="26"/>
                          <w:lang w:val="vi-VN"/>
                        </w:rPr>
                      </w:pPr>
                      <w:r w:rsidRPr="00AF5599">
                        <w:rPr>
                          <w:rFonts w:eastAsia="SimSun"/>
                          <w:szCs w:val="26"/>
                          <w:lang w:val="vi-VN"/>
                        </w:rPr>
                        <w:t>Sinh Viên thực hiệ</w:t>
                      </w:r>
                      <w:r>
                        <w:rPr>
                          <w:rFonts w:eastAsia="SimSun"/>
                          <w:szCs w:val="26"/>
                          <w:lang w:val="vi-VN"/>
                        </w:rPr>
                        <w:t>n</w:t>
                      </w:r>
                      <w:r>
                        <w:rPr>
                          <w:rFonts w:eastAsia="SimSun"/>
                          <w:szCs w:val="26"/>
                        </w:rPr>
                        <w:t>:</w:t>
                      </w:r>
                      <w:r>
                        <w:rPr>
                          <w:rFonts w:eastAsia="SimSun"/>
                          <w:szCs w:val="26"/>
                        </w:rPr>
                        <w:tab/>
                      </w:r>
                      <w:r w:rsidRPr="00AF5599">
                        <w:rPr>
                          <w:rFonts w:eastAsia="SimSun"/>
                          <w:szCs w:val="26"/>
                          <w:lang w:val="vi-VN"/>
                        </w:rPr>
                        <w:t xml:space="preserve">         </w:t>
                      </w:r>
                    </w:p>
                    <w:p w:rsidR="009F7A90" w:rsidRPr="00AF5599" w:rsidRDefault="009F7A90" w:rsidP="001C2CDA">
                      <w:pPr>
                        <w:pStyle w:val="BodyText"/>
                        <w:wordWrap w:val="0"/>
                        <w:ind w:firstLine="0"/>
                        <w:jc w:val="center"/>
                        <w:rPr>
                          <w:rStyle w:val="Strong"/>
                          <w:rFonts w:eastAsia="SimSun"/>
                          <w:b w:val="0"/>
                          <w:bCs w:val="0"/>
                          <w:szCs w:val="26"/>
                        </w:rPr>
                      </w:pPr>
                      <w:r>
                        <w:rPr>
                          <w:rStyle w:val="Strong"/>
                          <w:rFonts w:eastAsia="SimSun"/>
                          <w:b w:val="0"/>
                          <w:bCs w:val="0"/>
                          <w:szCs w:val="26"/>
                        </w:rPr>
                        <w:t xml:space="preserve">                    </w:t>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Pr>
                          <w:rStyle w:val="Strong"/>
                          <w:rFonts w:eastAsia="SimSun"/>
                          <w:b w:val="0"/>
                          <w:bCs w:val="0"/>
                          <w:szCs w:val="26"/>
                        </w:rPr>
                        <w:tab/>
                      </w:r>
                      <w:r w:rsidRPr="00AF5599">
                        <w:rPr>
                          <w:rStyle w:val="Strong"/>
                          <w:rFonts w:eastAsia="SimSun"/>
                          <w:b w:val="0"/>
                          <w:bCs w:val="0"/>
                          <w:szCs w:val="26"/>
                        </w:rPr>
                        <w:t>Huỳnh Hữu Trường</w:t>
                      </w:r>
                    </w:p>
                    <w:p w:rsidR="009F7A90" w:rsidRDefault="009F7A90" w:rsidP="001C2CDA">
                      <w:pPr>
                        <w:pStyle w:val="NormalWeb"/>
                        <w:ind w:left="1191" w:right="510"/>
                        <w:jc w:val="both"/>
                        <w:rPr>
                          <w:rStyle w:val="Strong"/>
                          <w:sz w:val="26"/>
                          <w:szCs w:val="26"/>
                        </w:rPr>
                      </w:pPr>
                    </w:p>
                    <w:p w:rsidR="009F7A90" w:rsidRPr="00D10396" w:rsidRDefault="009F7A90" w:rsidP="001C2CDA">
                      <w:pPr>
                        <w:pStyle w:val="NormalWeb"/>
                        <w:ind w:left="1191" w:right="510"/>
                        <w:jc w:val="both"/>
                        <w:rPr>
                          <w:b/>
                          <w:bCs/>
                          <w:sz w:val="26"/>
                          <w:szCs w:val="26"/>
                        </w:rPr>
                      </w:pPr>
                    </w:p>
                    <w:p w:rsidR="009F7A90" w:rsidRPr="00565C89" w:rsidRDefault="009F7A90" w:rsidP="001C2CDA">
                      <w:pPr>
                        <w:jc w:val="center"/>
                        <w:rPr>
                          <w:b/>
                          <w:sz w:val="36"/>
                          <w:szCs w:val="36"/>
                        </w:rPr>
                      </w:pPr>
                    </w:p>
                  </w:txbxContent>
                </v:textbox>
              </v:shape>
            </w:pict>
          </mc:Fallback>
        </mc:AlternateContent>
      </w:r>
    </w:p>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 w:rsidR="001C2CDA" w:rsidRPr="00820EEC" w:rsidRDefault="001C2CDA" w:rsidP="001C2CDA">
      <w:pPr>
        <w:spacing w:line="400" w:lineRule="atLeast"/>
        <w:jc w:val="center"/>
        <w:rPr>
          <w:bCs/>
          <w:sz w:val="26"/>
          <w:szCs w:val="26"/>
        </w:rPr>
      </w:pPr>
      <w:r w:rsidRPr="00820EEC">
        <w:rPr>
          <w:bCs/>
          <w:sz w:val="26"/>
          <w:szCs w:val="26"/>
        </w:rPr>
        <w:t>Trường ĐH Công Nghệ Sài</w:t>
      </w:r>
      <w:r w:rsidRPr="00820EEC">
        <w:rPr>
          <w:bCs/>
          <w:szCs w:val="26"/>
        </w:rPr>
        <w:t xml:space="preserve"> G</w:t>
      </w:r>
      <w:r w:rsidRPr="00820EEC">
        <w:rPr>
          <w:bCs/>
          <w:sz w:val="26"/>
          <w:szCs w:val="26"/>
        </w:rPr>
        <w:t>òn</w:t>
      </w:r>
    </w:p>
    <w:p w:rsidR="001C2CDA" w:rsidRPr="00820EEC" w:rsidRDefault="001C2CDA" w:rsidP="001C2CDA">
      <w:pPr>
        <w:spacing w:line="400" w:lineRule="atLeast"/>
        <w:jc w:val="center"/>
        <w:rPr>
          <w:bCs/>
          <w:sz w:val="26"/>
          <w:szCs w:val="26"/>
        </w:rPr>
      </w:pPr>
      <w:r w:rsidRPr="00820EEC">
        <w:rPr>
          <w:bCs/>
          <w:sz w:val="26"/>
          <w:szCs w:val="26"/>
        </w:rPr>
        <w:t>Trường ĐH Công Nghệ Sàigòn</w:t>
      </w:r>
    </w:p>
    <w:p w:rsidR="001C2CDA" w:rsidRPr="00820EEC" w:rsidRDefault="001C2CDA" w:rsidP="001C2CDA">
      <w:pPr>
        <w:spacing w:line="400" w:lineRule="atLeast"/>
        <w:jc w:val="center"/>
      </w:pPr>
      <w:r w:rsidRPr="00820EEC">
        <w:rPr>
          <w:b/>
          <w:bCs/>
          <w:sz w:val="26"/>
          <w:szCs w:val="26"/>
        </w:rPr>
        <w:t>KHOA CÔNG NGHỆ THÔNG TIN</w:t>
      </w:r>
    </w:p>
    <w:p w:rsidR="00AF12E0" w:rsidRPr="00820EEC" w:rsidRDefault="00AF12E0">
      <w:pPr>
        <w:pBdr>
          <w:top w:val="thickThinSmallGap" w:sz="12" w:space="1" w:color="auto"/>
          <w:left w:val="thickThinSmallGap" w:sz="12" w:space="4" w:color="auto"/>
          <w:bottom w:val="thinThickSmallGap" w:sz="12" w:space="1" w:color="auto"/>
          <w:right w:val="thinThickSmallGap" w:sz="12" w:space="4" w:color="auto"/>
        </w:pBdr>
        <w:jc w:val="center"/>
        <w:rPr>
          <w:bCs/>
          <w:sz w:val="28"/>
          <w:szCs w:val="28"/>
        </w:rPr>
        <w:sectPr w:rsidR="00AF12E0" w:rsidRPr="00820EEC">
          <w:headerReference w:type="default" r:id="rId10"/>
          <w:footerReference w:type="even" r:id="rId11"/>
          <w:footerReference w:type="default" r:id="rId12"/>
          <w:pgSz w:w="11907" w:h="16840"/>
          <w:pgMar w:top="1701" w:right="1418" w:bottom="1701" w:left="1701" w:header="709" w:footer="709" w:gutter="0"/>
          <w:cols w:space="708"/>
          <w:titlePg/>
          <w:docGrid w:linePitch="360"/>
        </w:sectPr>
      </w:pPr>
    </w:p>
    <w:p w:rsidR="00AF12E0" w:rsidRPr="00820EEC" w:rsidRDefault="0035518E">
      <w:pPr>
        <w:pStyle w:val="Title"/>
        <w:rPr>
          <w:rFonts w:cs="Times New Roman"/>
          <w:lang w:val="vi-VN"/>
        </w:rPr>
      </w:pPr>
      <w:r w:rsidRPr="00820EEC">
        <w:rPr>
          <w:rFonts w:cs="Times New Roman"/>
        </w:rPr>
        <w:lastRenderedPageBreak/>
        <w:t>M</w:t>
      </w:r>
      <w:r w:rsidRPr="00820EEC">
        <w:rPr>
          <w:rFonts w:cs="Times New Roman"/>
          <w:lang w:val="vi-VN"/>
        </w:rPr>
        <w:t>ỤC LỤC</w:t>
      </w:r>
    </w:p>
    <w:p w:rsidR="001C2CDA" w:rsidRPr="00820EEC" w:rsidRDefault="0035518E" w:rsidP="001C2CDA">
      <w:pPr>
        <w:pStyle w:val="TOC1"/>
      </w:pPr>
      <w:r w:rsidRPr="00820EEC">
        <w:rPr>
          <w:b/>
        </w:rPr>
        <w:fldChar w:fldCharType="begin"/>
      </w:r>
      <w:r w:rsidRPr="00820EEC">
        <w:rPr>
          <w:b/>
        </w:rPr>
        <w:instrText xml:space="preserve"> TOC \h \z \t "Heading 1,1,Heading 2,2" </w:instrText>
      </w:r>
      <w:r w:rsidRPr="00820EEC">
        <w:rPr>
          <w:b/>
        </w:rPr>
        <w:fldChar w:fldCharType="separate"/>
      </w:r>
      <w:hyperlink w:anchor="_Toc90029256" w:history="1">
        <w:r w:rsidR="00AE1E2E" w:rsidRPr="00820EEC">
          <w:rPr>
            <w:rStyle w:val="Hyperlink"/>
          </w:rPr>
          <w:t>CHƯƠNG 1</w:t>
        </w:r>
        <w:r w:rsidRPr="00820EEC">
          <w:rPr>
            <w:rStyle w:val="Hyperlink"/>
          </w:rPr>
          <w:t>.</w:t>
        </w:r>
        <w:r w:rsidR="00AE1E2E" w:rsidRPr="00820EEC">
          <w:rPr>
            <w:rStyle w:val="Hyperlink"/>
          </w:rPr>
          <w:t xml:space="preserve"> </w:t>
        </w:r>
        <w:r w:rsidRPr="00820EEC">
          <w:rPr>
            <w:rStyle w:val="Hyperlink"/>
          </w:rPr>
          <w:t xml:space="preserve"> </w:t>
        </w:r>
        <w:r w:rsidRPr="00820EEC">
          <w:rPr>
            <w:rStyle w:val="Hyperlink"/>
            <w:lang w:val="vi-VN"/>
          </w:rPr>
          <w:t>GIỚI THIỆU</w:t>
        </w:r>
        <w:r w:rsidRPr="00820EEC">
          <w:tab/>
        </w:r>
        <w:r w:rsidR="00DB4167" w:rsidRPr="00820EEC">
          <w:t>5</w:t>
        </w:r>
      </w:hyperlink>
    </w:p>
    <w:p w:rsidR="00AF12E0" w:rsidRPr="00820EEC" w:rsidRDefault="00580393">
      <w:pPr>
        <w:pStyle w:val="TOC2"/>
      </w:pPr>
      <w:hyperlink w:anchor="_Toc90029257" w:history="1">
        <w:r w:rsidR="0035518E" w:rsidRPr="00820EEC">
          <w:rPr>
            <w:rStyle w:val="Hyperlink"/>
            <w:i w:val="0"/>
            <w:iCs/>
            <w:u w:val="none"/>
          </w:rPr>
          <w:t xml:space="preserve">1.1 </w:t>
        </w:r>
        <w:r w:rsidR="0035518E" w:rsidRPr="00820EEC">
          <w:rPr>
            <w:rStyle w:val="Hyperlink"/>
            <w:i w:val="0"/>
            <w:iCs/>
            <w:u w:val="none"/>
            <w:lang w:val="vi-VN"/>
          </w:rPr>
          <w:t>MÔ TẢ</w:t>
        </w:r>
        <w:r w:rsidR="0035518E" w:rsidRPr="00820EEC">
          <w:tab/>
        </w:r>
        <w:r w:rsidR="00DB4167" w:rsidRPr="00820EEC">
          <w:t>5</w:t>
        </w:r>
      </w:hyperlink>
    </w:p>
    <w:p w:rsidR="00655783" w:rsidRPr="00820EEC" w:rsidRDefault="00580393" w:rsidP="00EB340F">
      <w:pPr>
        <w:pStyle w:val="TOC2"/>
      </w:pPr>
      <w:hyperlink w:anchor="_Toc90029258" w:history="1">
        <w:r w:rsidR="0035518E" w:rsidRPr="00820EEC">
          <w:rPr>
            <w:rStyle w:val="Hyperlink"/>
            <w:i w:val="0"/>
            <w:iCs/>
          </w:rPr>
          <w:t xml:space="preserve">1.2 </w:t>
        </w:r>
        <w:r w:rsidR="0035518E" w:rsidRPr="00820EEC">
          <w:rPr>
            <w:rStyle w:val="Hyperlink"/>
            <w:i w:val="0"/>
            <w:iCs/>
            <w:lang w:val="vi-VN"/>
          </w:rPr>
          <w:t>MỤC TIÊU CỦA ĐỀ TÀI</w:t>
        </w:r>
        <w:r w:rsidR="0035518E" w:rsidRPr="00820EEC">
          <w:tab/>
        </w:r>
        <w:r w:rsidR="0035518E" w:rsidRPr="00820EEC">
          <w:fldChar w:fldCharType="begin"/>
        </w:r>
        <w:r w:rsidR="0035518E" w:rsidRPr="00820EEC">
          <w:instrText xml:space="preserve"> PAGEREF _Toc90029258 \h </w:instrText>
        </w:r>
        <w:r w:rsidR="0035518E" w:rsidRPr="00820EEC">
          <w:fldChar w:fldCharType="separate"/>
        </w:r>
        <w:r w:rsidR="0035518E" w:rsidRPr="00820EEC">
          <w:t>6</w:t>
        </w:r>
        <w:r w:rsidR="0035518E" w:rsidRPr="00820EEC">
          <w:fldChar w:fldCharType="end"/>
        </w:r>
      </w:hyperlink>
    </w:p>
    <w:p w:rsidR="00655783" w:rsidRPr="00820EEC" w:rsidRDefault="00655783" w:rsidP="00EB340F">
      <w:pPr>
        <w:pStyle w:val="TOC2"/>
        <w:rPr>
          <w:sz w:val="28"/>
          <w:szCs w:val="28"/>
        </w:rPr>
      </w:pPr>
      <w:r w:rsidRPr="00820EEC">
        <w:rPr>
          <w:sz w:val="28"/>
          <w:szCs w:val="28"/>
        </w:rPr>
        <w:tab/>
        <w:t>1.2.1.Mục tiêu tổng quá</w:t>
      </w:r>
      <w:r w:rsidR="00FE38CF" w:rsidRPr="00820EEC">
        <w:rPr>
          <w:sz w:val="28"/>
          <w:szCs w:val="28"/>
        </w:rPr>
        <w:t>t</w:t>
      </w:r>
      <w:r w:rsidRPr="00820EEC">
        <w:rPr>
          <w:sz w:val="28"/>
          <w:szCs w:val="28"/>
        </w:rPr>
        <w:tab/>
        <w:t>6</w:t>
      </w:r>
    </w:p>
    <w:p w:rsidR="00EB340F" w:rsidRPr="00820EEC" w:rsidRDefault="00655783" w:rsidP="00EB340F">
      <w:pPr>
        <w:pStyle w:val="TOC2"/>
        <w:rPr>
          <w:szCs w:val="24"/>
        </w:rPr>
      </w:pPr>
      <w:r w:rsidRPr="00820EEC">
        <w:rPr>
          <w:sz w:val="28"/>
          <w:szCs w:val="28"/>
        </w:rPr>
        <w:tab/>
        <w:t>1.2.2 Mục tiêu cụ thể</w:t>
      </w:r>
      <w:r w:rsidRPr="00820EEC">
        <w:rPr>
          <w:sz w:val="28"/>
          <w:szCs w:val="28"/>
        </w:rPr>
        <w:tab/>
        <w:t>6</w:t>
      </w:r>
      <w:r w:rsidR="00EB340F" w:rsidRPr="00820EEC">
        <w:rPr>
          <w:b/>
          <w:bCs/>
          <w:szCs w:val="24"/>
        </w:rPr>
        <w:fldChar w:fldCharType="begin"/>
      </w:r>
      <w:r w:rsidR="00EB340F" w:rsidRPr="00820EEC">
        <w:rPr>
          <w:b/>
          <w:szCs w:val="24"/>
        </w:rPr>
        <w:instrText xml:space="preserve"> TOC \h \z \t "Heading 1,1,Heading 2,2" </w:instrText>
      </w:r>
      <w:r w:rsidR="00EB340F" w:rsidRPr="00820EEC">
        <w:rPr>
          <w:b/>
          <w:bCs/>
          <w:szCs w:val="24"/>
        </w:rPr>
        <w:fldChar w:fldCharType="separate"/>
      </w:r>
    </w:p>
    <w:p w:rsidR="00655783" w:rsidRPr="00820EEC" w:rsidRDefault="00580393" w:rsidP="00655783">
      <w:pPr>
        <w:pStyle w:val="TOC2"/>
        <w:rPr>
          <w:b/>
          <w:szCs w:val="24"/>
        </w:rPr>
      </w:pPr>
      <w:hyperlink w:anchor="_Toc90029257" w:history="1">
        <w:r w:rsidR="00EB340F" w:rsidRPr="00820EEC">
          <w:rPr>
            <w:rStyle w:val="Hyperlink"/>
            <w:i w:val="0"/>
            <w:iCs/>
            <w:szCs w:val="24"/>
            <w:u w:val="none"/>
          </w:rPr>
          <w:t xml:space="preserve">1.3 </w:t>
        </w:r>
        <w:r w:rsidR="00655783" w:rsidRPr="00820EEC">
          <w:rPr>
            <w:rStyle w:val="Hyperlink"/>
            <w:i w:val="0"/>
            <w:iCs/>
            <w:szCs w:val="24"/>
            <w:u w:val="none"/>
          </w:rPr>
          <w:t>ĐỐI TƯỢNG VÀ PHẠM VI NGHIÊN CỨU</w:t>
        </w:r>
        <w:r w:rsidR="00EB340F" w:rsidRPr="00820EEC">
          <w:rPr>
            <w:szCs w:val="24"/>
          </w:rPr>
          <w:tab/>
        </w:r>
        <w:r w:rsidR="00DB4167" w:rsidRPr="00820EEC">
          <w:rPr>
            <w:szCs w:val="24"/>
          </w:rPr>
          <w:t>7</w:t>
        </w:r>
      </w:hyperlink>
      <w:r w:rsidR="00EB340F" w:rsidRPr="00820EEC">
        <w:rPr>
          <w:szCs w:val="24"/>
        </w:rPr>
        <w:fldChar w:fldCharType="end"/>
      </w:r>
    </w:p>
    <w:p w:rsidR="00655783" w:rsidRPr="00820EEC" w:rsidRDefault="00655783" w:rsidP="00655783">
      <w:pPr>
        <w:pStyle w:val="TOC2"/>
        <w:rPr>
          <w:sz w:val="28"/>
          <w:szCs w:val="28"/>
        </w:rPr>
      </w:pPr>
      <w:r w:rsidRPr="00820EEC">
        <w:rPr>
          <w:szCs w:val="24"/>
        </w:rPr>
        <w:tab/>
      </w:r>
      <w:r w:rsidRPr="00820EEC">
        <w:rPr>
          <w:sz w:val="28"/>
          <w:szCs w:val="28"/>
        </w:rPr>
        <w:t>1.3.1.Đối tượng nghiên cứu</w:t>
      </w:r>
      <w:r w:rsidRPr="00820EEC">
        <w:rPr>
          <w:sz w:val="28"/>
          <w:szCs w:val="28"/>
        </w:rPr>
        <w:tab/>
      </w:r>
      <w:r w:rsidR="00DB4167" w:rsidRPr="00820EEC">
        <w:rPr>
          <w:sz w:val="28"/>
          <w:szCs w:val="28"/>
        </w:rPr>
        <w:t>7</w:t>
      </w:r>
    </w:p>
    <w:p w:rsidR="00655783" w:rsidRPr="00820EEC" w:rsidRDefault="00655783" w:rsidP="00655783">
      <w:pPr>
        <w:pStyle w:val="TOC2"/>
        <w:rPr>
          <w:szCs w:val="24"/>
        </w:rPr>
      </w:pPr>
      <w:r w:rsidRPr="00820EEC">
        <w:rPr>
          <w:sz w:val="28"/>
          <w:szCs w:val="28"/>
        </w:rPr>
        <w:tab/>
        <w:t>1.3.2.Phạm vi đề tài</w:t>
      </w:r>
      <w:r w:rsidRPr="00820EEC">
        <w:rPr>
          <w:sz w:val="28"/>
          <w:szCs w:val="28"/>
        </w:rPr>
        <w:tab/>
      </w:r>
      <w:r w:rsidR="00DB4167" w:rsidRPr="00820EEC">
        <w:rPr>
          <w:sz w:val="28"/>
          <w:szCs w:val="28"/>
        </w:rPr>
        <w:t>7</w:t>
      </w:r>
      <w:r w:rsidRPr="00820EEC">
        <w:rPr>
          <w:b/>
          <w:bCs/>
          <w:szCs w:val="24"/>
        </w:rPr>
        <w:fldChar w:fldCharType="begin"/>
      </w:r>
      <w:r w:rsidRPr="00820EEC">
        <w:rPr>
          <w:b/>
          <w:szCs w:val="24"/>
        </w:rPr>
        <w:instrText xml:space="preserve"> TOC \h \z \t "Heading 1,1,Heading 2,2" </w:instrText>
      </w:r>
      <w:r w:rsidRPr="00820EEC">
        <w:rPr>
          <w:b/>
          <w:bCs/>
          <w:szCs w:val="24"/>
        </w:rPr>
        <w:fldChar w:fldCharType="separate"/>
      </w:r>
    </w:p>
    <w:p w:rsidR="00655783" w:rsidRPr="00820EEC" w:rsidRDefault="00580393" w:rsidP="00AE1E2E">
      <w:pPr>
        <w:pStyle w:val="TOC2"/>
        <w:rPr>
          <w:szCs w:val="24"/>
        </w:rPr>
      </w:pPr>
      <w:hyperlink w:anchor="_Toc90029257" w:history="1">
        <w:r w:rsidR="00655783" w:rsidRPr="00820EEC">
          <w:rPr>
            <w:rStyle w:val="Hyperlink"/>
            <w:i w:val="0"/>
            <w:iCs/>
            <w:szCs w:val="24"/>
            <w:u w:val="none"/>
          </w:rPr>
          <w:t>1.</w:t>
        </w:r>
        <w:r w:rsidR="00AE1E2E" w:rsidRPr="00820EEC">
          <w:rPr>
            <w:rStyle w:val="Hyperlink"/>
            <w:i w:val="0"/>
            <w:iCs/>
            <w:szCs w:val="24"/>
            <w:u w:val="none"/>
          </w:rPr>
          <w:t>4 CÔNG NGHỆ SỬ DỤNG</w:t>
        </w:r>
        <w:r w:rsidR="00655783" w:rsidRPr="00820EEC">
          <w:rPr>
            <w:szCs w:val="24"/>
          </w:rPr>
          <w:tab/>
        </w:r>
        <w:r w:rsidR="00DB4167" w:rsidRPr="00820EEC">
          <w:rPr>
            <w:szCs w:val="24"/>
          </w:rPr>
          <w:t>8</w:t>
        </w:r>
      </w:hyperlink>
      <w:r w:rsidR="00655783" w:rsidRPr="00820EEC">
        <w:rPr>
          <w:szCs w:val="24"/>
        </w:rPr>
        <w:fldChar w:fldCharType="end"/>
      </w:r>
    </w:p>
    <w:p w:rsidR="00AF12E0" w:rsidRPr="00820EEC" w:rsidRDefault="00580393">
      <w:pPr>
        <w:pStyle w:val="TOC1"/>
        <w:rPr>
          <w:sz w:val="22"/>
          <w:szCs w:val="22"/>
        </w:rPr>
      </w:pPr>
      <w:hyperlink w:anchor="_Toc90029259" w:history="1">
        <w:r w:rsidR="0035518E" w:rsidRPr="00820EEC">
          <w:rPr>
            <w:rStyle w:val="Hyperlink"/>
          </w:rPr>
          <w:t>C</w:t>
        </w:r>
        <w:r w:rsidR="00AE1E2E" w:rsidRPr="00820EEC">
          <w:rPr>
            <w:rStyle w:val="Hyperlink"/>
          </w:rPr>
          <w:t>HƯƠNG 2</w:t>
        </w:r>
        <w:r w:rsidR="0035518E" w:rsidRPr="00820EEC">
          <w:rPr>
            <w:rStyle w:val="Hyperlink"/>
          </w:rPr>
          <w:t xml:space="preserve">. </w:t>
        </w:r>
        <w:r w:rsidR="0035518E" w:rsidRPr="00820EEC">
          <w:rPr>
            <w:rStyle w:val="Hyperlink"/>
            <w:lang w:val="vi-VN"/>
          </w:rPr>
          <w:t xml:space="preserve">SƠ ĐỒ UML </w:t>
        </w:r>
        <w:r w:rsidR="0035518E" w:rsidRPr="00820EEC">
          <w:tab/>
        </w:r>
        <w:r w:rsidR="00CA674E" w:rsidRPr="00820EEC">
          <w:t>9</w:t>
        </w:r>
      </w:hyperlink>
    </w:p>
    <w:p w:rsidR="00AE1E2E" w:rsidRPr="00820EEC" w:rsidRDefault="00580393" w:rsidP="00AE1E2E">
      <w:pPr>
        <w:pStyle w:val="TOC2"/>
      </w:pPr>
      <w:hyperlink w:anchor="_Toc90029260" w:history="1">
        <w:r w:rsidR="00EF1FC8" w:rsidRPr="00820EEC">
          <w:rPr>
            <w:rStyle w:val="Hyperlink"/>
            <w:i w:val="0"/>
            <w:iCs/>
          </w:rPr>
          <w:t>2.1</w:t>
        </w:r>
        <w:r w:rsidR="0035518E" w:rsidRPr="00820EEC">
          <w:rPr>
            <w:rStyle w:val="Hyperlink"/>
            <w:i w:val="0"/>
            <w:iCs/>
            <w:lang w:val="vi-VN"/>
          </w:rPr>
          <w:t xml:space="preserve"> SƠ ĐỒ</w:t>
        </w:r>
        <w:r w:rsidR="00AE1E2E" w:rsidRPr="00820EEC">
          <w:rPr>
            <w:rStyle w:val="Hyperlink"/>
            <w:i w:val="0"/>
            <w:iCs/>
          </w:rPr>
          <w:t xml:space="preserve"> USE CASE</w:t>
        </w:r>
        <w:r w:rsidR="0035518E" w:rsidRPr="00820EEC">
          <w:tab/>
        </w:r>
        <w:r w:rsidR="00E93053" w:rsidRPr="00820EEC">
          <w:t>10</w:t>
        </w:r>
      </w:hyperlink>
    </w:p>
    <w:p w:rsidR="00AE1E2E" w:rsidRPr="00820EEC" w:rsidRDefault="00580393" w:rsidP="00AE1E2E">
      <w:pPr>
        <w:pStyle w:val="TOC2"/>
      </w:pPr>
      <w:hyperlink w:anchor="_Toc90029260" w:history="1">
        <w:r w:rsidR="00EF1FC8" w:rsidRPr="00820EEC">
          <w:rPr>
            <w:rStyle w:val="Hyperlink"/>
            <w:i w:val="0"/>
            <w:iCs/>
          </w:rPr>
          <w:t>2.2</w:t>
        </w:r>
        <w:r w:rsidR="00AE1E2E" w:rsidRPr="00820EEC">
          <w:rPr>
            <w:rStyle w:val="Hyperlink"/>
            <w:i w:val="0"/>
            <w:iCs/>
            <w:lang w:val="vi-VN"/>
          </w:rPr>
          <w:t xml:space="preserve"> SƠ ĐỒ</w:t>
        </w:r>
        <w:r w:rsidR="00AE1E2E" w:rsidRPr="00820EEC">
          <w:rPr>
            <w:rStyle w:val="Hyperlink"/>
            <w:i w:val="0"/>
            <w:iCs/>
          </w:rPr>
          <w:t xml:space="preserve"> D0</w:t>
        </w:r>
        <w:r w:rsidR="00AE1E2E" w:rsidRPr="00820EEC">
          <w:tab/>
        </w:r>
        <w:r w:rsidR="00CA674E" w:rsidRPr="00820EEC">
          <w:t>1</w:t>
        </w:r>
        <w:r w:rsidR="00E93053" w:rsidRPr="00820EEC">
          <w:t>0</w:t>
        </w:r>
      </w:hyperlink>
    </w:p>
    <w:p w:rsidR="00AE1E2E" w:rsidRPr="00820EEC" w:rsidRDefault="00580393" w:rsidP="00AE1E2E">
      <w:pPr>
        <w:pStyle w:val="TOC2"/>
      </w:pPr>
      <w:hyperlink w:anchor="_Toc90029260" w:history="1">
        <w:r w:rsidR="00EF1FC8" w:rsidRPr="00820EEC">
          <w:rPr>
            <w:rStyle w:val="Hyperlink"/>
            <w:i w:val="0"/>
            <w:iCs/>
          </w:rPr>
          <w:t>2.3</w:t>
        </w:r>
        <w:r w:rsidR="00AE1E2E" w:rsidRPr="00820EEC">
          <w:rPr>
            <w:rStyle w:val="Hyperlink"/>
            <w:i w:val="0"/>
            <w:iCs/>
            <w:lang w:val="vi-VN"/>
          </w:rPr>
          <w:t xml:space="preserve"> SƠ ĐỒ</w:t>
        </w:r>
        <w:r w:rsidR="00AE1E2E" w:rsidRPr="00820EEC">
          <w:rPr>
            <w:rStyle w:val="Hyperlink"/>
            <w:i w:val="0"/>
            <w:iCs/>
          </w:rPr>
          <w:t xml:space="preserve"> D1</w:t>
        </w:r>
        <w:r w:rsidR="00AE1E2E" w:rsidRPr="00820EEC">
          <w:tab/>
        </w:r>
        <w:r w:rsidR="00CA674E" w:rsidRPr="00820EEC">
          <w:t>1</w:t>
        </w:r>
        <w:r w:rsidR="00E93053" w:rsidRPr="00820EEC">
          <w:t>1</w:t>
        </w:r>
      </w:hyperlink>
    </w:p>
    <w:p w:rsidR="00EF1FC8" w:rsidRPr="00820EEC" w:rsidRDefault="00580393" w:rsidP="00EF1FC8">
      <w:pPr>
        <w:pStyle w:val="TOC2"/>
      </w:pPr>
      <w:hyperlink w:anchor="_Toc90029260" w:history="1">
        <w:r w:rsidR="00EF1FC8" w:rsidRPr="00820EEC">
          <w:rPr>
            <w:rStyle w:val="Hyperlink"/>
            <w:i w:val="0"/>
            <w:iCs/>
          </w:rPr>
          <w:t>2.4</w:t>
        </w:r>
        <w:r w:rsidR="00AE1E2E" w:rsidRPr="00820EEC">
          <w:rPr>
            <w:rStyle w:val="Hyperlink"/>
            <w:i w:val="0"/>
            <w:iCs/>
            <w:lang w:val="vi-VN"/>
          </w:rPr>
          <w:t xml:space="preserve"> SƠ ĐỒ</w:t>
        </w:r>
        <w:r w:rsidR="00AE1E2E" w:rsidRPr="00820EEC">
          <w:rPr>
            <w:rStyle w:val="Hyperlink"/>
            <w:i w:val="0"/>
            <w:iCs/>
          </w:rPr>
          <w:t xml:space="preserve"> D2</w:t>
        </w:r>
        <w:r w:rsidR="00AE1E2E" w:rsidRPr="00820EEC">
          <w:tab/>
        </w:r>
        <w:r w:rsidR="00CA674E" w:rsidRPr="00820EEC">
          <w:t>1</w:t>
        </w:r>
        <w:r w:rsidR="00403471" w:rsidRPr="00820EEC">
          <w:t>2</w:t>
        </w:r>
      </w:hyperlink>
    </w:p>
    <w:p w:rsidR="00EF1FC8" w:rsidRPr="00820EEC" w:rsidRDefault="00580393" w:rsidP="00EF1FC8">
      <w:pPr>
        <w:pStyle w:val="TOC2"/>
      </w:pPr>
      <w:hyperlink w:anchor="_Toc90029260" w:history="1">
        <w:r w:rsidR="00EF1FC8" w:rsidRPr="00820EEC">
          <w:rPr>
            <w:rStyle w:val="Hyperlink"/>
            <w:i w:val="0"/>
            <w:iCs/>
          </w:rPr>
          <w:t>2.5</w:t>
        </w:r>
        <w:r w:rsidR="00EF1FC8" w:rsidRPr="00820EEC">
          <w:rPr>
            <w:rStyle w:val="Hyperlink"/>
            <w:i w:val="0"/>
            <w:iCs/>
            <w:lang w:val="vi-VN"/>
          </w:rPr>
          <w:t xml:space="preserve"> SƠ ĐỒ</w:t>
        </w:r>
        <w:r w:rsidR="00EF1FC8" w:rsidRPr="00820EEC">
          <w:rPr>
            <w:rStyle w:val="Hyperlink"/>
            <w:i w:val="0"/>
            <w:iCs/>
          </w:rPr>
          <w:t xml:space="preserve"> ERD</w:t>
        </w:r>
        <w:r w:rsidR="00EF1FC8" w:rsidRPr="00820EEC">
          <w:tab/>
        </w:r>
        <w:r w:rsidR="00CA674E" w:rsidRPr="00820EEC">
          <w:t>1</w:t>
        </w:r>
        <w:r w:rsidR="00403471" w:rsidRPr="00820EEC">
          <w:t>3</w:t>
        </w:r>
      </w:hyperlink>
    </w:p>
    <w:p w:rsidR="00EF1FC8" w:rsidRPr="00820EEC" w:rsidRDefault="00580393" w:rsidP="00EF1FC8">
      <w:pPr>
        <w:pStyle w:val="TOC1"/>
        <w:rPr>
          <w:sz w:val="22"/>
          <w:szCs w:val="22"/>
        </w:rPr>
      </w:pPr>
      <w:hyperlink w:anchor="_Toc90029259" w:history="1">
        <w:r w:rsidR="00EF1FC8" w:rsidRPr="00820EEC">
          <w:rPr>
            <w:rStyle w:val="Hyperlink"/>
          </w:rPr>
          <w:t>CHƯƠNG 3. HIỆN THỰC ĐỀ TÀI</w:t>
        </w:r>
        <w:r w:rsidR="00EF1FC8" w:rsidRPr="00820EEC">
          <w:tab/>
        </w:r>
        <w:r w:rsidR="005B7B9E" w:rsidRPr="00820EEC">
          <w:t>14</w:t>
        </w:r>
      </w:hyperlink>
    </w:p>
    <w:p w:rsidR="00EF1FC8" w:rsidRPr="00820EEC" w:rsidRDefault="00580393" w:rsidP="00EF1FC8">
      <w:pPr>
        <w:pStyle w:val="TOC2"/>
        <w:rPr>
          <w:szCs w:val="24"/>
        </w:rPr>
      </w:pPr>
      <w:hyperlink w:anchor="_Toc90029260" w:history="1">
        <w:r w:rsidR="004A3221" w:rsidRPr="00820EEC">
          <w:rPr>
            <w:rStyle w:val="Hyperlink"/>
            <w:i w:val="0"/>
            <w:iCs/>
            <w:szCs w:val="24"/>
          </w:rPr>
          <w:t>3.1 MÔI TRƯỜNG PHÁT TIỂN VÀ PHÁT TRIỂN CÔNG NGHỆ</w:t>
        </w:r>
        <w:r w:rsidR="00EF1FC8" w:rsidRPr="00820EEC">
          <w:rPr>
            <w:szCs w:val="24"/>
          </w:rPr>
          <w:tab/>
        </w:r>
        <w:r w:rsidR="005B7B9E" w:rsidRPr="00820EEC">
          <w:rPr>
            <w:szCs w:val="24"/>
          </w:rPr>
          <w:t>14</w:t>
        </w:r>
      </w:hyperlink>
    </w:p>
    <w:p w:rsidR="00EF1FC8" w:rsidRPr="00820EEC" w:rsidRDefault="00580393" w:rsidP="00EF1FC8">
      <w:pPr>
        <w:pStyle w:val="TOC2"/>
        <w:rPr>
          <w:szCs w:val="24"/>
        </w:rPr>
      </w:pPr>
      <w:hyperlink w:anchor="_Toc90029260" w:history="1">
        <w:r w:rsidR="004A3221" w:rsidRPr="00820EEC">
          <w:rPr>
            <w:rStyle w:val="Hyperlink"/>
            <w:i w:val="0"/>
            <w:iCs/>
            <w:szCs w:val="24"/>
          </w:rPr>
          <w:t>3.2 CẤU TRÚC HIỆN TẠI CỦA DỰ ÁN</w:t>
        </w:r>
        <w:r w:rsidR="00EF1FC8" w:rsidRPr="00820EEC">
          <w:rPr>
            <w:szCs w:val="24"/>
          </w:rPr>
          <w:tab/>
        </w:r>
        <w:r w:rsidR="005B7B9E" w:rsidRPr="00820EEC">
          <w:rPr>
            <w:szCs w:val="24"/>
          </w:rPr>
          <w:t>1</w:t>
        </w:r>
        <w:r w:rsidR="000A64A7" w:rsidRPr="00820EEC">
          <w:rPr>
            <w:szCs w:val="24"/>
          </w:rPr>
          <w:t>5</w:t>
        </w:r>
      </w:hyperlink>
    </w:p>
    <w:p w:rsidR="00EF1FC8" w:rsidRPr="00820EEC" w:rsidRDefault="00580393" w:rsidP="00EF1FC8">
      <w:pPr>
        <w:pStyle w:val="TOC2"/>
        <w:rPr>
          <w:szCs w:val="24"/>
        </w:rPr>
      </w:pPr>
      <w:hyperlink w:anchor="_Toc90029260" w:history="1">
        <w:r w:rsidR="004A3221" w:rsidRPr="00820EEC">
          <w:rPr>
            <w:rStyle w:val="Hyperlink"/>
            <w:i w:val="0"/>
            <w:iCs/>
            <w:szCs w:val="24"/>
          </w:rPr>
          <w:t>3.3 HIỆN THỰC CÁC CHỨC NĂNG CHÍNH VÀ GIAO DIỆN</w:t>
        </w:r>
        <w:r w:rsidR="00EF1FC8" w:rsidRPr="00820EEC">
          <w:rPr>
            <w:szCs w:val="24"/>
          </w:rPr>
          <w:tab/>
        </w:r>
        <w:r w:rsidR="005B7B9E" w:rsidRPr="00820EEC">
          <w:rPr>
            <w:szCs w:val="24"/>
          </w:rPr>
          <w:t>1</w:t>
        </w:r>
        <w:r w:rsidR="000A64A7" w:rsidRPr="00820EEC">
          <w:rPr>
            <w:szCs w:val="24"/>
          </w:rPr>
          <w:t>6</w:t>
        </w:r>
      </w:hyperlink>
    </w:p>
    <w:p w:rsidR="00EF1FC8" w:rsidRPr="00820EEC" w:rsidRDefault="007C0E76" w:rsidP="00EF1FC8">
      <w:pPr>
        <w:pStyle w:val="TOC2"/>
        <w:rPr>
          <w:sz w:val="28"/>
          <w:szCs w:val="28"/>
        </w:rPr>
      </w:pPr>
      <w:r w:rsidRPr="00820EEC">
        <w:rPr>
          <w:sz w:val="26"/>
          <w:szCs w:val="26"/>
        </w:rPr>
        <w:tab/>
      </w:r>
      <w:hyperlink w:anchor="_Toc90029260" w:history="1">
        <w:r w:rsidRPr="00820EEC">
          <w:rPr>
            <w:rStyle w:val="Hyperlink"/>
            <w:iCs/>
            <w:sz w:val="28"/>
            <w:szCs w:val="28"/>
          </w:rPr>
          <w:t>3.3.1 Chức năng phía khách hàng</w:t>
        </w:r>
        <w:r w:rsidR="00EF1FC8" w:rsidRPr="00820EEC">
          <w:rPr>
            <w:sz w:val="28"/>
            <w:szCs w:val="28"/>
          </w:rPr>
          <w:tab/>
        </w:r>
        <w:r w:rsidR="005B7B9E" w:rsidRPr="00820EEC">
          <w:rPr>
            <w:sz w:val="28"/>
            <w:szCs w:val="28"/>
          </w:rPr>
          <w:t>1</w:t>
        </w:r>
        <w:r w:rsidR="000A64A7" w:rsidRPr="00820EEC">
          <w:rPr>
            <w:sz w:val="28"/>
            <w:szCs w:val="28"/>
          </w:rPr>
          <w:t>7</w:t>
        </w:r>
      </w:hyperlink>
    </w:p>
    <w:p w:rsidR="007C0E76" w:rsidRPr="00820EEC" w:rsidRDefault="007C0E76" w:rsidP="007C0E76">
      <w:pPr>
        <w:pStyle w:val="TOC2"/>
        <w:rPr>
          <w:sz w:val="28"/>
          <w:szCs w:val="28"/>
        </w:rPr>
      </w:pPr>
      <w:r w:rsidRPr="00820EEC">
        <w:rPr>
          <w:sz w:val="28"/>
          <w:szCs w:val="28"/>
        </w:rPr>
        <w:tab/>
      </w:r>
      <w:hyperlink w:anchor="_Toc90029260" w:history="1">
        <w:r w:rsidRPr="00820EEC">
          <w:rPr>
            <w:rStyle w:val="Hyperlink"/>
            <w:iCs/>
            <w:sz w:val="28"/>
            <w:szCs w:val="28"/>
          </w:rPr>
          <w:t>3.3.2 Chức năng phía Admin</w:t>
        </w:r>
        <w:r w:rsidR="00EF1FC8" w:rsidRPr="00820EEC">
          <w:rPr>
            <w:sz w:val="28"/>
            <w:szCs w:val="28"/>
          </w:rPr>
          <w:tab/>
        </w:r>
        <w:r w:rsidR="005B7B9E" w:rsidRPr="00820EEC">
          <w:rPr>
            <w:sz w:val="28"/>
            <w:szCs w:val="28"/>
          </w:rPr>
          <w:t>1</w:t>
        </w:r>
        <w:r w:rsidR="000A64A7" w:rsidRPr="00820EEC">
          <w:rPr>
            <w:sz w:val="28"/>
            <w:szCs w:val="28"/>
          </w:rPr>
          <w:t>8</w:t>
        </w:r>
      </w:hyperlink>
    </w:p>
    <w:p w:rsidR="007C0E76" w:rsidRPr="00820EEC" w:rsidRDefault="00580393" w:rsidP="007C0E76">
      <w:pPr>
        <w:pStyle w:val="TOC1"/>
        <w:rPr>
          <w:sz w:val="22"/>
          <w:szCs w:val="22"/>
        </w:rPr>
      </w:pPr>
      <w:hyperlink w:anchor="_Toc90029259" w:history="1">
        <w:r w:rsidR="007C0E76" w:rsidRPr="00820EEC">
          <w:rPr>
            <w:rStyle w:val="Hyperlink"/>
          </w:rPr>
          <w:t>CHƯƠNG 4. KẾT LUẬN</w:t>
        </w:r>
        <w:r w:rsidR="007C0E76" w:rsidRPr="00820EEC">
          <w:tab/>
        </w:r>
        <w:r w:rsidR="000A64A7" w:rsidRPr="00820EEC">
          <w:rPr>
            <w:i/>
          </w:rPr>
          <w:t>2</w:t>
        </w:r>
        <w:r w:rsidR="005B7B9E" w:rsidRPr="00820EEC">
          <w:rPr>
            <w:i/>
          </w:rPr>
          <w:t>7</w:t>
        </w:r>
      </w:hyperlink>
    </w:p>
    <w:p w:rsidR="007C0E76" w:rsidRPr="00820EEC" w:rsidRDefault="00580393" w:rsidP="007C0E76">
      <w:pPr>
        <w:pStyle w:val="TOC2"/>
        <w:rPr>
          <w:szCs w:val="24"/>
        </w:rPr>
      </w:pPr>
      <w:hyperlink w:anchor="_Toc90029260" w:history="1">
        <w:r w:rsidR="004A3221" w:rsidRPr="00820EEC">
          <w:rPr>
            <w:rStyle w:val="Hyperlink"/>
            <w:i w:val="0"/>
            <w:iCs/>
            <w:szCs w:val="24"/>
          </w:rPr>
          <w:t>4.1 KẾT QUẢ ĐẠT ĐƯỢC</w:t>
        </w:r>
        <w:r w:rsidR="007C0E76" w:rsidRPr="00820EEC">
          <w:rPr>
            <w:szCs w:val="24"/>
          </w:rPr>
          <w:tab/>
        </w:r>
        <w:r w:rsidR="000A64A7" w:rsidRPr="00820EEC">
          <w:rPr>
            <w:szCs w:val="24"/>
          </w:rPr>
          <w:t>27</w:t>
        </w:r>
      </w:hyperlink>
    </w:p>
    <w:p w:rsidR="007C0E76" w:rsidRPr="00820EEC" w:rsidRDefault="00580393" w:rsidP="007C0E76">
      <w:pPr>
        <w:pStyle w:val="TOC2"/>
        <w:rPr>
          <w:szCs w:val="24"/>
        </w:rPr>
      </w:pPr>
      <w:hyperlink w:anchor="_Toc90029260" w:history="1">
        <w:r w:rsidR="004A3221" w:rsidRPr="00820EEC">
          <w:rPr>
            <w:rStyle w:val="Hyperlink"/>
            <w:i w:val="0"/>
            <w:iCs/>
            <w:szCs w:val="24"/>
          </w:rPr>
          <w:t>4.2 ƯU ĐIỂM CỦA HỆ THỐNG</w:t>
        </w:r>
        <w:r w:rsidR="007C0E76" w:rsidRPr="00820EEC">
          <w:rPr>
            <w:szCs w:val="24"/>
          </w:rPr>
          <w:tab/>
        </w:r>
        <w:r w:rsidR="000A64A7" w:rsidRPr="00820EEC">
          <w:rPr>
            <w:szCs w:val="24"/>
          </w:rPr>
          <w:t>27</w:t>
        </w:r>
      </w:hyperlink>
    </w:p>
    <w:p w:rsidR="007C0E76" w:rsidRPr="00820EEC" w:rsidRDefault="00580393" w:rsidP="004A3221">
      <w:pPr>
        <w:pStyle w:val="TOC2"/>
        <w:rPr>
          <w:szCs w:val="24"/>
        </w:rPr>
      </w:pPr>
      <w:hyperlink w:anchor="_Toc90029260" w:history="1">
        <w:r w:rsidR="004A3221" w:rsidRPr="00820EEC">
          <w:rPr>
            <w:rStyle w:val="Hyperlink"/>
            <w:i w:val="0"/>
            <w:iCs/>
            <w:szCs w:val="24"/>
          </w:rPr>
          <w:t>4.3 HẠN CHẾ CÒN TỒN TẠI</w:t>
        </w:r>
        <w:r w:rsidR="007C0E76" w:rsidRPr="00820EEC">
          <w:rPr>
            <w:szCs w:val="24"/>
          </w:rPr>
          <w:tab/>
        </w:r>
        <w:r w:rsidR="000A64A7" w:rsidRPr="00820EEC">
          <w:rPr>
            <w:szCs w:val="24"/>
          </w:rPr>
          <w:t>28</w:t>
        </w:r>
      </w:hyperlink>
    </w:p>
    <w:p w:rsidR="004A3221" w:rsidRPr="00820EEC" w:rsidRDefault="00580393" w:rsidP="004A3221">
      <w:pPr>
        <w:pStyle w:val="TOC2"/>
        <w:rPr>
          <w:szCs w:val="24"/>
        </w:rPr>
      </w:pPr>
      <w:hyperlink w:anchor="_Toc90029260" w:history="1">
        <w:r w:rsidR="004A3221" w:rsidRPr="00820EEC">
          <w:rPr>
            <w:rStyle w:val="Hyperlink"/>
            <w:i w:val="0"/>
            <w:iCs/>
            <w:szCs w:val="24"/>
          </w:rPr>
          <w:t>4.4 ĐÁNH GIÁ CÁ NHÂN</w:t>
        </w:r>
        <w:r w:rsidR="004A3221" w:rsidRPr="00820EEC">
          <w:rPr>
            <w:szCs w:val="24"/>
          </w:rPr>
          <w:tab/>
        </w:r>
        <w:r w:rsidR="000A64A7" w:rsidRPr="00820EEC">
          <w:rPr>
            <w:szCs w:val="24"/>
          </w:rPr>
          <w:t>28</w:t>
        </w:r>
      </w:hyperlink>
    </w:p>
    <w:p w:rsidR="007C0E76" w:rsidRPr="00820EEC" w:rsidRDefault="00580393" w:rsidP="007C0E76">
      <w:pPr>
        <w:pStyle w:val="TOC1"/>
        <w:rPr>
          <w:sz w:val="22"/>
          <w:szCs w:val="22"/>
        </w:rPr>
      </w:pPr>
      <w:hyperlink w:anchor="_Toc90029259" w:history="1">
        <w:r w:rsidR="007C0E76" w:rsidRPr="00820EEC">
          <w:rPr>
            <w:rStyle w:val="Hyperlink"/>
          </w:rPr>
          <w:t>CHƯƠNG 5. HƯỚNG PHÁT TRIỂN ĐỀ TÀI</w:t>
        </w:r>
        <w:r w:rsidR="007C0E76" w:rsidRPr="00820EEC">
          <w:tab/>
        </w:r>
        <w:r w:rsidR="000A64A7" w:rsidRPr="00820EEC">
          <w:t>29</w:t>
        </w:r>
      </w:hyperlink>
    </w:p>
    <w:p w:rsidR="007C0E76" w:rsidRPr="00820EEC" w:rsidRDefault="00580393" w:rsidP="007C0E76">
      <w:pPr>
        <w:pStyle w:val="TOC2"/>
        <w:rPr>
          <w:szCs w:val="24"/>
        </w:rPr>
      </w:pPr>
      <w:hyperlink w:anchor="_Toc90029260" w:history="1">
        <w:r w:rsidR="004A3221" w:rsidRPr="00820EEC">
          <w:rPr>
            <w:rStyle w:val="Hyperlink"/>
            <w:i w:val="0"/>
            <w:iCs/>
            <w:szCs w:val="24"/>
          </w:rPr>
          <w:t>5.1 NÂNG CAO TRẢI NGHIỆM NGƯỜI DÙNG</w:t>
        </w:r>
        <w:r w:rsidR="007C0E76" w:rsidRPr="00820EEC">
          <w:rPr>
            <w:szCs w:val="24"/>
          </w:rPr>
          <w:tab/>
        </w:r>
        <w:r w:rsidR="000A64A7" w:rsidRPr="00820EEC">
          <w:rPr>
            <w:szCs w:val="24"/>
          </w:rPr>
          <w:t>29</w:t>
        </w:r>
      </w:hyperlink>
    </w:p>
    <w:p w:rsidR="007C0E76" w:rsidRPr="00820EEC" w:rsidRDefault="00580393" w:rsidP="007C0E76">
      <w:pPr>
        <w:pStyle w:val="TOC2"/>
        <w:rPr>
          <w:szCs w:val="24"/>
        </w:rPr>
      </w:pPr>
      <w:hyperlink w:anchor="_Toc90029260" w:history="1">
        <w:r w:rsidR="004A3221" w:rsidRPr="00820EEC">
          <w:rPr>
            <w:rStyle w:val="Hyperlink"/>
            <w:i w:val="0"/>
            <w:iCs/>
            <w:szCs w:val="24"/>
          </w:rPr>
          <w:t>5.2 HOÀN THIỆN TÍNH NĂNG THƯƠNG MẠI ĐIỆN TỬ</w:t>
        </w:r>
        <w:r w:rsidR="007C0E76" w:rsidRPr="00820EEC">
          <w:rPr>
            <w:szCs w:val="24"/>
          </w:rPr>
          <w:tab/>
        </w:r>
        <w:r w:rsidR="000A64A7" w:rsidRPr="00820EEC">
          <w:rPr>
            <w:szCs w:val="24"/>
          </w:rPr>
          <w:t>30</w:t>
        </w:r>
      </w:hyperlink>
    </w:p>
    <w:p w:rsidR="007C0E76" w:rsidRPr="00820EEC" w:rsidRDefault="00580393" w:rsidP="007C0E76">
      <w:pPr>
        <w:pStyle w:val="TOC2"/>
        <w:rPr>
          <w:szCs w:val="24"/>
        </w:rPr>
      </w:pPr>
      <w:hyperlink w:anchor="_Toc90029260" w:history="1">
        <w:r w:rsidR="004A3221" w:rsidRPr="00820EEC">
          <w:rPr>
            <w:rStyle w:val="Hyperlink"/>
            <w:i w:val="0"/>
            <w:iCs/>
            <w:szCs w:val="24"/>
          </w:rPr>
          <w:t>5.3 PHÁT TRIỂN CÔNG NGHỆ VÀ BẢO MẬT</w:t>
        </w:r>
        <w:r w:rsidR="007C0E76" w:rsidRPr="00820EEC">
          <w:rPr>
            <w:szCs w:val="24"/>
          </w:rPr>
          <w:tab/>
        </w:r>
        <w:r w:rsidR="000A64A7" w:rsidRPr="00820EEC">
          <w:rPr>
            <w:szCs w:val="24"/>
          </w:rPr>
          <w:t>30</w:t>
        </w:r>
      </w:hyperlink>
    </w:p>
    <w:p w:rsidR="00EA64F6" w:rsidRPr="00EA64F6" w:rsidRDefault="00580393" w:rsidP="00EA64F6">
      <w:pPr>
        <w:pStyle w:val="TOC2"/>
        <w:rPr>
          <w:szCs w:val="24"/>
        </w:rPr>
      </w:pPr>
      <w:hyperlink w:anchor="_Toc90029260" w:history="1">
        <w:r w:rsidR="004A3221" w:rsidRPr="00820EEC">
          <w:rPr>
            <w:rStyle w:val="Hyperlink"/>
            <w:i w:val="0"/>
            <w:iCs/>
            <w:szCs w:val="24"/>
          </w:rPr>
          <w:t>5.4 MỞ RỘNG QUY MÔ KINH DOANH</w:t>
        </w:r>
        <w:r w:rsidR="007C0E76" w:rsidRPr="00820EEC">
          <w:rPr>
            <w:szCs w:val="24"/>
          </w:rPr>
          <w:tab/>
        </w:r>
        <w:r w:rsidR="000A64A7" w:rsidRPr="00820EEC">
          <w:rPr>
            <w:szCs w:val="24"/>
          </w:rPr>
          <w:t>30</w:t>
        </w:r>
      </w:hyperlink>
    </w:p>
    <w:p w:rsidR="007C0E76" w:rsidRPr="00820EEC" w:rsidRDefault="007C0E76" w:rsidP="007C0E76"/>
    <w:p w:rsidR="00EF1FC8" w:rsidRPr="00820EEC" w:rsidRDefault="00EF1FC8" w:rsidP="00EF1FC8"/>
    <w:p w:rsidR="00EF1FC8" w:rsidRPr="00820EEC" w:rsidRDefault="00EF1FC8" w:rsidP="00EF1FC8"/>
    <w:p w:rsidR="00EF1FC8" w:rsidRPr="00820EEC" w:rsidRDefault="00EF1FC8" w:rsidP="00EF1FC8">
      <w:pPr>
        <w:pStyle w:val="BodyText"/>
        <w:ind w:firstLine="284"/>
      </w:pPr>
    </w:p>
    <w:p w:rsidR="00EF1FC8" w:rsidRPr="00EA64F6" w:rsidRDefault="00EF1FC8" w:rsidP="00EF1FC8">
      <w:pPr>
        <w:rPr>
          <w:sz w:val="32"/>
          <w:szCs w:val="32"/>
        </w:rPr>
      </w:pPr>
    </w:p>
    <w:p w:rsidR="00EF1FC8" w:rsidRPr="00EA64F6" w:rsidRDefault="00EA64F6" w:rsidP="00EF1FC8">
      <w:pPr>
        <w:rPr>
          <w:sz w:val="32"/>
          <w:szCs w:val="32"/>
        </w:rPr>
      </w:pPr>
      <w:r w:rsidRPr="00EA64F6">
        <w:rPr>
          <w:sz w:val="32"/>
          <w:szCs w:val="32"/>
        </w:rPr>
        <w:t>MỤC LỤC CÁC HÌNH ẢNH:</w:t>
      </w:r>
    </w:p>
    <w:p w:rsidR="00EA64F6" w:rsidRPr="00EA64F6" w:rsidRDefault="00EA64F6" w:rsidP="00EF1FC8">
      <w:pPr>
        <w:rPr>
          <w:sz w:val="32"/>
          <w:szCs w:val="32"/>
        </w:rPr>
      </w:pPr>
      <w:r w:rsidRPr="00EA64F6">
        <w:rPr>
          <w:sz w:val="32"/>
          <w:szCs w:val="32"/>
        </w:rPr>
        <w:tab/>
        <w:t>Hình 2.1</w:t>
      </w:r>
      <w:r>
        <w:rPr>
          <w:sz w:val="32"/>
          <w:szCs w:val="32"/>
        </w:rPr>
        <w:t xml:space="preserve"> SƠ ĐỒ USE-CASE TỔNG QUÁT</w:t>
      </w:r>
    </w:p>
    <w:p w:rsidR="00EA64F6" w:rsidRPr="00EA64F6" w:rsidRDefault="00EA64F6" w:rsidP="00EF1FC8">
      <w:pPr>
        <w:rPr>
          <w:sz w:val="32"/>
          <w:szCs w:val="32"/>
        </w:rPr>
      </w:pPr>
      <w:r w:rsidRPr="00EA64F6">
        <w:rPr>
          <w:sz w:val="32"/>
          <w:szCs w:val="32"/>
        </w:rPr>
        <w:tab/>
        <w:t>Hình 2.2</w:t>
      </w:r>
      <w:r>
        <w:rPr>
          <w:sz w:val="32"/>
          <w:szCs w:val="32"/>
        </w:rPr>
        <w:t xml:space="preserve"> SƠ ĐỒ D0</w:t>
      </w:r>
    </w:p>
    <w:p w:rsidR="00EA64F6" w:rsidRPr="00EA64F6" w:rsidRDefault="00EA64F6" w:rsidP="00EF1FC8">
      <w:pPr>
        <w:rPr>
          <w:sz w:val="32"/>
          <w:szCs w:val="32"/>
        </w:rPr>
      </w:pPr>
      <w:r w:rsidRPr="00EA64F6">
        <w:rPr>
          <w:sz w:val="32"/>
          <w:szCs w:val="32"/>
        </w:rPr>
        <w:tab/>
        <w:t>Hình 2.3</w:t>
      </w:r>
      <w:r>
        <w:rPr>
          <w:sz w:val="32"/>
          <w:szCs w:val="32"/>
        </w:rPr>
        <w:t xml:space="preserve"> SƠ ĐỒ D1</w:t>
      </w:r>
    </w:p>
    <w:p w:rsidR="00EA64F6" w:rsidRDefault="00EA64F6" w:rsidP="00EF1FC8">
      <w:pPr>
        <w:rPr>
          <w:sz w:val="32"/>
          <w:szCs w:val="32"/>
        </w:rPr>
      </w:pPr>
      <w:r w:rsidRPr="00EA64F6">
        <w:rPr>
          <w:sz w:val="32"/>
          <w:szCs w:val="32"/>
        </w:rPr>
        <w:tab/>
        <w:t>Hình 2.4</w:t>
      </w:r>
      <w:r>
        <w:rPr>
          <w:sz w:val="32"/>
          <w:szCs w:val="32"/>
        </w:rPr>
        <w:t xml:space="preserve"> SƠ ĐỒ D2</w:t>
      </w:r>
    </w:p>
    <w:p w:rsidR="00EA64F6" w:rsidRPr="00EA64F6" w:rsidRDefault="00EA64F6" w:rsidP="00EF1FC8">
      <w:pPr>
        <w:rPr>
          <w:sz w:val="32"/>
          <w:szCs w:val="32"/>
        </w:rPr>
      </w:pPr>
      <w:r>
        <w:rPr>
          <w:sz w:val="32"/>
          <w:szCs w:val="32"/>
        </w:rPr>
        <w:tab/>
        <w:t>Hình 2.5 SƠ ĐỒ ERD</w:t>
      </w:r>
    </w:p>
    <w:p w:rsidR="00AE1E2E" w:rsidRPr="00820EEC" w:rsidRDefault="00AE1E2E" w:rsidP="00AE1E2E"/>
    <w:p w:rsidR="00AF12E0" w:rsidRPr="00820EEC" w:rsidRDefault="00AF12E0">
      <w:pPr>
        <w:pStyle w:val="BodyText"/>
        <w:ind w:firstLine="284"/>
      </w:pPr>
    </w:p>
    <w:p w:rsidR="00AF12E0" w:rsidRPr="00820EEC" w:rsidRDefault="0035518E">
      <w:pPr>
        <w:rPr>
          <w:b/>
        </w:rPr>
      </w:pPr>
      <w:r w:rsidRPr="00820EEC">
        <w:fldChar w:fldCharType="end"/>
      </w:r>
      <w:r w:rsidR="007C0E76" w:rsidRPr="00820EEC">
        <w:rPr>
          <w:b/>
        </w:rPr>
        <w:t xml:space="preserve"> </w:t>
      </w:r>
      <w:r w:rsidRPr="00820EEC">
        <w:rPr>
          <w:b/>
        </w:rPr>
        <w:br w:type="page"/>
      </w:r>
    </w:p>
    <w:p w:rsidR="00AF12E0" w:rsidRPr="00820EEC" w:rsidRDefault="0035518E">
      <w:pPr>
        <w:pStyle w:val="Heading1"/>
        <w:rPr>
          <w:rFonts w:cs="Times New Roman"/>
        </w:rPr>
      </w:pPr>
      <w:bookmarkStart w:id="0" w:name="_Toc90029256"/>
      <w:bookmarkStart w:id="1" w:name="_Ref399247987"/>
      <w:r w:rsidRPr="00820EEC">
        <w:rPr>
          <w:rFonts w:cs="Times New Roman"/>
        </w:rPr>
        <w:lastRenderedPageBreak/>
        <w:t>Giới thiệu</w:t>
      </w:r>
      <w:bookmarkEnd w:id="0"/>
      <w:bookmarkEnd w:id="1"/>
    </w:p>
    <w:p w:rsidR="00815259" w:rsidRPr="00820EEC" w:rsidRDefault="00014115" w:rsidP="00815259">
      <w:pPr>
        <w:pStyle w:val="Heading2"/>
        <w:numPr>
          <w:ilvl w:val="1"/>
          <w:numId w:val="13"/>
        </w:numPr>
        <w:rPr>
          <w:rFonts w:cs="Times New Roman"/>
        </w:rPr>
      </w:pPr>
      <w:bookmarkStart w:id="2" w:name="_Ref399248126"/>
      <w:r w:rsidRPr="00820EEC">
        <w:rPr>
          <w:rFonts w:cs="Times New Roman"/>
        </w:rPr>
        <w:t>MÔ TẢ</w:t>
      </w:r>
    </w:p>
    <w:p w:rsidR="00DB4167" w:rsidRPr="00820EEC" w:rsidRDefault="00DB4167" w:rsidP="00DB4167">
      <w:pPr>
        <w:spacing w:before="100" w:beforeAutospacing="1" w:after="100" w:afterAutospacing="1" w:line="240" w:lineRule="auto"/>
        <w:rPr>
          <w:sz w:val="26"/>
          <w:szCs w:val="26"/>
        </w:rPr>
      </w:pPr>
      <w:r w:rsidRPr="00820EEC">
        <w:rPr>
          <w:sz w:val="26"/>
          <w:szCs w:val="26"/>
        </w:rPr>
        <w:t>Hệ thống quản lý shop bán quần áo trực tuyến là một website hỗ trợ toàn diện cho quá trình bán hàng, quản lý sản phẩm và xử lý đơn hàng của các cửa hàng thời trang. Hệ thống được xây dựng nhằm thay thế các phương thức quản lý truyền thống như ghi chép thủ công, sử dụng file Excel hoặc bán hàng trực tiếp tại cửa hàng – những phương thức thường gây ra sai sót trong quá trình quản lý, tốn nhiều thời gian và khó kiểm soát tình hình kinh doanh.</w:t>
      </w:r>
    </w:p>
    <w:p w:rsidR="00DB4167" w:rsidRPr="00820EEC" w:rsidRDefault="00DB4167" w:rsidP="00DB4167">
      <w:pPr>
        <w:spacing w:before="100" w:beforeAutospacing="1" w:after="100" w:afterAutospacing="1" w:line="240" w:lineRule="auto"/>
        <w:rPr>
          <w:sz w:val="26"/>
          <w:szCs w:val="26"/>
        </w:rPr>
      </w:pPr>
      <w:r w:rsidRPr="00820EEC">
        <w:rPr>
          <w:sz w:val="26"/>
          <w:szCs w:val="26"/>
        </w:rPr>
        <w:t>Website cho phép khách hàng dễ dàng truy cập, xem thông tin sản phẩm, tìm kiếm quần áo theo danh mục, giá cả hoặc từ khóa, xem chi tiết sản phẩm và thực hiện đặt hàng trực tuyến mọi lúc, mọi nơi. Điều này giúp mở rộng phạm vi tiếp cận khách hàng, tăng tính tiện lợi và nâng cao trải nghiệm mua sắm.</w:t>
      </w:r>
    </w:p>
    <w:p w:rsidR="00DB4167" w:rsidRPr="00820EEC" w:rsidRDefault="00DB4167" w:rsidP="00DB4167">
      <w:pPr>
        <w:spacing w:before="100" w:beforeAutospacing="1" w:after="100" w:afterAutospacing="1" w:line="240" w:lineRule="auto"/>
        <w:rPr>
          <w:sz w:val="26"/>
          <w:szCs w:val="26"/>
        </w:rPr>
      </w:pPr>
      <w:r w:rsidRPr="00820EEC">
        <w:rPr>
          <w:sz w:val="26"/>
          <w:szCs w:val="26"/>
        </w:rPr>
        <w:t xml:space="preserve">Bên cạnh đó, hệ thống cung cấp một </w:t>
      </w:r>
      <w:r w:rsidRPr="00820EEC">
        <w:rPr>
          <w:b/>
          <w:bCs/>
          <w:sz w:val="26"/>
          <w:szCs w:val="26"/>
        </w:rPr>
        <w:t>quản trị chuyên nghiệp</w:t>
      </w:r>
      <w:r w:rsidRPr="00820EEC">
        <w:rPr>
          <w:sz w:val="26"/>
          <w:szCs w:val="26"/>
        </w:rPr>
        <w:t xml:space="preserve"> dành cho admin và nhân viên, cho phép quản lý toàn bộ hoạt động của shop như: quản lý danh mục và sản phẩm, cập nhật giá bán, số lượng tồn kho, quản lý tài khoản người dùng, theo dõi và xử lý đơn hàng, cập nhật trạng thái giao hàng. Các thông tin được lưu trữ tập trung trên cơ sở dữ liệu, giúp việc tra cứu và thống kê trở nên nhanh chóng và chính xác.</w:t>
      </w:r>
    </w:p>
    <w:p w:rsidR="00DB4167" w:rsidRPr="00820EEC" w:rsidRDefault="00DB4167" w:rsidP="00DB4167">
      <w:pPr>
        <w:spacing w:before="100" w:beforeAutospacing="1" w:after="100" w:afterAutospacing="1" w:line="240" w:lineRule="auto"/>
        <w:rPr>
          <w:sz w:val="26"/>
          <w:szCs w:val="26"/>
        </w:rPr>
      </w:pPr>
      <w:r w:rsidRPr="00820EEC">
        <w:rPr>
          <w:sz w:val="26"/>
          <w:szCs w:val="26"/>
        </w:rPr>
        <w:t>Hệ thống được thiết kế với giao diện thân thiện, dễ sử dụng, đảm bảo hoạt động ổn định và an toàn dữ liệu. Đồng thời, cấu trúc hệ thống cho phép mở rộng và nâng cấp trong tương lai như tích hợp thanh toán trực tuyến, chức năng khuyến mãi, báo cáo thống kê chi tiết hoặc kết nối với các nền tảng bán hàng khác.</w:t>
      </w:r>
    </w:p>
    <w:p w:rsidR="00DB4167" w:rsidRPr="00820EEC" w:rsidRDefault="00DB4167" w:rsidP="00DB4167">
      <w:pPr>
        <w:spacing w:before="100" w:beforeAutospacing="1" w:after="100" w:afterAutospacing="1" w:line="240" w:lineRule="auto"/>
        <w:rPr>
          <w:sz w:val="26"/>
          <w:szCs w:val="26"/>
        </w:rPr>
      </w:pPr>
      <w:r w:rsidRPr="00820EEC">
        <w:rPr>
          <w:sz w:val="26"/>
          <w:szCs w:val="26"/>
        </w:rPr>
        <w:t xml:space="preserve">Việc xây dựng hệ thống quản lý shop quần áo trực tuyến góp phần </w:t>
      </w:r>
      <w:r w:rsidRPr="00820EEC">
        <w:rPr>
          <w:b/>
          <w:bCs/>
          <w:sz w:val="26"/>
          <w:szCs w:val="26"/>
        </w:rPr>
        <w:t>số hóa toàn bộ quy trình kinh doanh</w:t>
      </w:r>
      <w:r w:rsidRPr="00820EEC">
        <w:rPr>
          <w:sz w:val="26"/>
          <w:szCs w:val="26"/>
        </w:rPr>
        <w:t>, giảm chi phí nhân sự, hạn chế sai sót trong quản lý, nâng cao hiệu quả vận hành và hỗ trợ chủ shop theo dõi tình hình kinh doanh một cách trực quan, chính xác và kịp thời theo từng ngày</w:t>
      </w:r>
    </w:p>
    <w:p w:rsidR="00DB4167" w:rsidRPr="00820EEC" w:rsidRDefault="00DB4167" w:rsidP="00815259">
      <w:pPr>
        <w:spacing w:before="100" w:beforeAutospacing="1" w:after="100" w:afterAutospacing="1" w:line="240" w:lineRule="auto"/>
        <w:rPr>
          <w:sz w:val="28"/>
          <w:szCs w:val="28"/>
        </w:rPr>
      </w:pPr>
    </w:p>
    <w:p w:rsidR="00DB4167" w:rsidRPr="00820EEC" w:rsidRDefault="00DB4167" w:rsidP="00815259">
      <w:pPr>
        <w:spacing w:before="100" w:beforeAutospacing="1" w:after="100" w:afterAutospacing="1" w:line="240" w:lineRule="auto"/>
        <w:rPr>
          <w:sz w:val="28"/>
          <w:szCs w:val="28"/>
        </w:rPr>
      </w:pPr>
    </w:p>
    <w:p w:rsidR="00DB4167" w:rsidRPr="00820EEC" w:rsidRDefault="00DB4167" w:rsidP="00815259">
      <w:pPr>
        <w:spacing w:before="100" w:beforeAutospacing="1" w:after="100" w:afterAutospacing="1" w:line="240" w:lineRule="auto"/>
        <w:rPr>
          <w:sz w:val="28"/>
          <w:szCs w:val="28"/>
        </w:rPr>
      </w:pPr>
    </w:p>
    <w:p w:rsidR="00DB4167" w:rsidRPr="00820EEC" w:rsidRDefault="00DB4167" w:rsidP="00815259">
      <w:pPr>
        <w:spacing w:before="100" w:beforeAutospacing="1" w:after="100" w:afterAutospacing="1" w:line="240" w:lineRule="auto"/>
        <w:rPr>
          <w:sz w:val="28"/>
          <w:szCs w:val="28"/>
        </w:rPr>
      </w:pPr>
    </w:p>
    <w:p w:rsidR="00FE38CF" w:rsidRPr="00820EEC" w:rsidRDefault="00014115" w:rsidP="00FE38CF">
      <w:pPr>
        <w:pStyle w:val="Heading2"/>
        <w:numPr>
          <w:ilvl w:val="1"/>
          <w:numId w:val="13"/>
        </w:numPr>
        <w:rPr>
          <w:rFonts w:cs="Times New Roman"/>
        </w:rPr>
      </w:pPr>
      <w:r w:rsidRPr="00820EEC">
        <w:rPr>
          <w:rFonts w:cs="Times New Roman"/>
        </w:rPr>
        <w:lastRenderedPageBreak/>
        <w:t>MỤC TIÊU CỦA ĐỀ TÀI</w:t>
      </w:r>
    </w:p>
    <w:p w:rsidR="00FE38CF" w:rsidRPr="00820EEC" w:rsidRDefault="00FE38CF" w:rsidP="00FE38CF">
      <w:pPr>
        <w:pStyle w:val="Heading3"/>
        <w:numPr>
          <w:ilvl w:val="2"/>
          <w:numId w:val="13"/>
        </w:numPr>
        <w:jc w:val="both"/>
        <w:rPr>
          <w:rFonts w:cs="Times New Roman"/>
          <w:b/>
          <w:i w:val="0"/>
        </w:rPr>
      </w:pPr>
      <w:r w:rsidRPr="00820EEC">
        <w:rPr>
          <w:rFonts w:cs="Times New Roman"/>
          <w:b/>
          <w:i w:val="0"/>
        </w:rPr>
        <w:t>Mục tiêu tổng quát</w:t>
      </w:r>
    </w:p>
    <w:p w:rsidR="00FE38CF" w:rsidRPr="00820EEC" w:rsidRDefault="00FE38CF" w:rsidP="00FE38CF">
      <w:pPr>
        <w:pStyle w:val="BodyText"/>
        <w:ind w:firstLine="0"/>
      </w:pPr>
      <w:r w:rsidRPr="00820EEC">
        <w:t xml:space="preserve">Mục tiêu của đề tài là </w:t>
      </w:r>
      <w:r w:rsidRPr="00820EEC">
        <w:rPr>
          <w:rStyle w:val="Strong"/>
        </w:rPr>
        <w:t>xây dựng một website quản lý shop quần áo trực tuyến</w:t>
      </w:r>
      <w:r w:rsidRPr="00820EEC">
        <w:t xml:space="preserve"> nhằm hỗ trợ hoạt động kinh doanh và quản lý cửa hàng một cách hiệu quả, chính xác và tiện lợi. Hệ thống giúp tự động hóa các quy trình quản lý sản phẩm, đơn hàng và khách hàng, đồng thời tạo môi trường mua sắm trực tuyến thuận tiện cho người dùng.</w:t>
      </w:r>
    </w:p>
    <w:p w:rsidR="00FE38CF" w:rsidRPr="00820EEC" w:rsidRDefault="00FE38CF" w:rsidP="00FE38CF">
      <w:pPr>
        <w:pStyle w:val="Heading3"/>
        <w:numPr>
          <w:ilvl w:val="2"/>
          <w:numId w:val="13"/>
        </w:numPr>
        <w:rPr>
          <w:rFonts w:cs="Times New Roman"/>
          <w:b/>
          <w:i w:val="0"/>
        </w:rPr>
      </w:pPr>
      <w:r w:rsidRPr="00820EEC">
        <w:rPr>
          <w:rFonts w:cs="Times New Roman"/>
          <w:b/>
          <w:i w:val="0"/>
        </w:rPr>
        <w:t>Mục tiêu cụ thể</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Thiết kế và xây dựng website bán và quản lý quần áo trực tuyến với giao diện thân thiện, dễ sử dụng.</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 xml:space="preserve">Xây dựng chức năng </w:t>
      </w:r>
      <w:r w:rsidRPr="00820EEC">
        <w:rPr>
          <w:bCs/>
          <w:sz w:val="26"/>
          <w:szCs w:val="26"/>
        </w:rPr>
        <w:t>quản lý sản phẩm</w:t>
      </w:r>
      <w:r w:rsidRPr="00820EEC">
        <w:rPr>
          <w:sz w:val="26"/>
          <w:szCs w:val="26"/>
        </w:rPr>
        <w:t>: thêm, sửa, xóa sản phẩm; quản lý danh mục, giá bán, số lượng tồn kho và hình ảnh sản phẩm.</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 xml:space="preserve">Phát triển chức năng </w:t>
      </w:r>
      <w:r w:rsidRPr="00820EEC">
        <w:rPr>
          <w:bCs/>
          <w:sz w:val="26"/>
          <w:szCs w:val="26"/>
        </w:rPr>
        <w:t>quản lý đơn hàng</w:t>
      </w:r>
      <w:r w:rsidRPr="00820EEC">
        <w:rPr>
          <w:sz w:val="26"/>
          <w:szCs w:val="26"/>
        </w:rPr>
        <w:t>: đặt hàng, cập nhật trạng thái đơn hàng, theo dõi lịch sử mua hàng.</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 xml:space="preserve">Xây dựng chức năng </w:t>
      </w:r>
      <w:r w:rsidRPr="00820EEC">
        <w:rPr>
          <w:bCs/>
          <w:sz w:val="26"/>
          <w:szCs w:val="26"/>
        </w:rPr>
        <w:t>quản lý người dùng</w:t>
      </w:r>
      <w:r w:rsidRPr="00820EEC">
        <w:rPr>
          <w:sz w:val="26"/>
          <w:szCs w:val="26"/>
        </w:rPr>
        <w:t>: đăng ký, đăng nhập, phân quyền khách hàng và quản trị viên.</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 xml:space="preserve">Hỗ trợ khách hàng </w:t>
      </w:r>
      <w:r w:rsidRPr="00820EEC">
        <w:rPr>
          <w:bCs/>
          <w:sz w:val="26"/>
          <w:szCs w:val="26"/>
        </w:rPr>
        <w:t>tìm kiếm sản phẩm, xem chi tiết sản phẩm, thêm vào giỏ hàng và đặt hàng trực tuyến</w:t>
      </w:r>
      <w:r w:rsidRPr="00820EEC">
        <w:rPr>
          <w:sz w:val="26"/>
          <w:szCs w:val="26"/>
        </w:rPr>
        <w:t>.</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Lưu trữ và quản lý dữ liệu tập trung trên cơ sở dữ liệu, đảm bảo tính chính xác và nhất quán của thông tin.</w:t>
      </w:r>
    </w:p>
    <w:p w:rsidR="00FE38CF" w:rsidRPr="00820EEC" w:rsidRDefault="00FE38CF" w:rsidP="00FE38CF">
      <w:pPr>
        <w:pStyle w:val="ListParagraph"/>
        <w:numPr>
          <w:ilvl w:val="0"/>
          <w:numId w:val="20"/>
        </w:numPr>
        <w:spacing w:before="100" w:beforeAutospacing="1" w:after="100" w:afterAutospacing="1" w:line="240" w:lineRule="auto"/>
        <w:rPr>
          <w:sz w:val="26"/>
          <w:szCs w:val="26"/>
        </w:rPr>
      </w:pPr>
      <w:r w:rsidRPr="00820EEC">
        <w:rPr>
          <w:sz w:val="26"/>
          <w:szCs w:val="26"/>
        </w:rPr>
        <w:t xml:space="preserve">Vận dụng kiến thức đã học về </w:t>
      </w:r>
      <w:r w:rsidRPr="00820EEC">
        <w:rPr>
          <w:bCs/>
          <w:sz w:val="26"/>
          <w:szCs w:val="26"/>
        </w:rPr>
        <w:t>lập trình web, cơ sở dữ liệu và phân tích hệ thống</w:t>
      </w:r>
      <w:r w:rsidRPr="00820EEC">
        <w:rPr>
          <w:sz w:val="26"/>
          <w:szCs w:val="26"/>
        </w:rPr>
        <w:t xml:space="preserve"> vào việc xây dựng một hệ thống thực tế.</w:t>
      </w:r>
    </w:p>
    <w:p w:rsidR="00FE38CF" w:rsidRPr="00820EEC" w:rsidRDefault="00FE38CF" w:rsidP="00FE38CF">
      <w:pPr>
        <w:pStyle w:val="BodyText"/>
        <w:ind w:firstLine="0"/>
      </w:pPr>
    </w:p>
    <w:p w:rsidR="00FE38CF" w:rsidRPr="00820EEC" w:rsidRDefault="00FE38CF" w:rsidP="00FE38CF">
      <w:pPr>
        <w:pStyle w:val="BodyText"/>
        <w:ind w:firstLine="0"/>
      </w:pPr>
    </w:p>
    <w:p w:rsidR="00815259" w:rsidRPr="00820EEC" w:rsidRDefault="00815259" w:rsidP="00815259">
      <w:pPr>
        <w:spacing w:before="100" w:beforeAutospacing="1" w:after="100" w:afterAutospacing="1" w:line="240" w:lineRule="auto"/>
        <w:rPr>
          <w:sz w:val="28"/>
          <w:szCs w:val="28"/>
        </w:rPr>
      </w:pPr>
      <w:r w:rsidRPr="00820EEC">
        <w:rPr>
          <w:sz w:val="28"/>
          <w:szCs w:val="28"/>
        </w:rPr>
        <w:t>Hệ thống tập trung vào quy trình bán hàng trong nội bộ shop, bao gồm:</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Quản lý sản phẩm</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Quản lý kho</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Quản lý khách hàng</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Quản lý đơn hàng</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Quản lý tài khoản nhân viên, admin</w:t>
      </w:r>
    </w:p>
    <w:p w:rsidR="00815259" w:rsidRPr="00820EEC" w:rsidRDefault="00815259" w:rsidP="00815259">
      <w:pPr>
        <w:numPr>
          <w:ilvl w:val="0"/>
          <w:numId w:val="14"/>
        </w:numPr>
        <w:spacing w:before="100" w:beforeAutospacing="1" w:after="100" w:afterAutospacing="1" w:line="240" w:lineRule="auto"/>
        <w:rPr>
          <w:sz w:val="28"/>
          <w:szCs w:val="28"/>
        </w:rPr>
      </w:pPr>
      <w:r w:rsidRPr="00820EEC">
        <w:rPr>
          <w:sz w:val="28"/>
          <w:szCs w:val="28"/>
        </w:rPr>
        <w:t>Xây dựng giao diện mua hàng cho khách</w:t>
      </w:r>
    </w:p>
    <w:p w:rsidR="00815259" w:rsidRPr="00820EEC" w:rsidRDefault="00FE38CF" w:rsidP="00815259">
      <w:pPr>
        <w:pStyle w:val="Heading2"/>
        <w:numPr>
          <w:ilvl w:val="1"/>
          <w:numId w:val="13"/>
        </w:numPr>
        <w:rPr>
          <w:rFonts w:cs="Times New Roman"/>
          <w:i/>
        </w:rPr>
      </w:pPr>
      <w:r w:rsidRPr="00820EEC">
        <w:rPr>
          <w:rFonts w:cs="Times New Roman"/>
        </w:rPr>
        <w:lastRenderedPageBreak/>
        <w:t>ĐỐI TƯỢNG VÀ PHAM VI NGHIÊN CỨU</w:t>
      </w:r>
    </w:p>
    <w:p w:rsidR="00815259" w:rsidRPr="00820EEC" w:rsidRDefault="00FE38CF" w:rsidP="00815259">
      <w:pPr>
        <w:pStyle w:val="Heading3"/>
        <w:numPr>
          <w:ilvl w:val="2"/>
          <w:numId w:val="13"/>
        </w:numPr>
        <w:ind w:left="709"/>
        <w:rPr>
          <w:rFonts w:cs="Times New Roman"/>
          <w:szCs w:val="28"/>
        </w:rPr>
      </w:pPr>
      <w:r w:rsidRPr="00820EEC">
        <w:rPr>
          <w:rStyle w:val="Strong"/>
          <w:rFonts w:cs="Times New Roman"/>
          <w:bCs/>
          <w:szCs w:val="28"/>
        </w:rPr>
        <w:t xml:space="preserve">. </w:t>
      </w:r>
      <w:r w:rsidRPr="00820EEC">
        <w:rPr>
          <w:rStyle w:val="Strong"/>
          <w:rFonts w:cs="Times New Roman"/>
          <w:bCs/>
          <w:i w:val="0"/>
          <w:szCs w:val="28"/>
        </w:rPr>
        <w:t>Đối tượng nghiên cứu</w:t>
      </w:r>
    </w:p>
    <w:p w:rsidR="00F50BC9" w:rsidRPr="00820EEC" w:rsidRDefault="00F50BC9" w:rsidP="00F50BC9">
      <w:pPr>
        <w:pStyle w:val="NormalWeb"/>
        <w:rPr>
          <w:b/>
          <w:sz w:val="26"/>
          <w:szCs w:val="26"/>
        </w:rPr>
      </w:pPr>
      <w:r w:rsidRPr="00820EEC">
        <w:rPr>
          <w:sz w:val="26"/>
          <w:szCs w:val="26"/>
        </w:rPr>
        <w:t xml:space="preserve">Đối tượng nghiên cứu của đề tài là </w:t>
      </w:r>
      <w:r w:rsidRPr="00820EEC">
        <w:rPr>
          <w:rStyle w:val="Strong"/>
          <w:b w:val="0"/>
          <w:sz w:val="26"/>
          <w:szCs w:val="26"/>
        </w:rPr>
        <w:t>hệ thống website quản lý shop quần áo trực tuyến</w:t>
      </w:r>
      <w:r w:rsidRPr="00820EEC">
        <w:rPr>
          <w:b/>
          <w:sz w:val="26"/>
          <w:szCs w:val="26"/>
        </w:rPr>
        <w:t xml:space="preserve">, </w:t>
      </w:r>
      <w:r w:rsidRPr="00820EEC">
        <w:rPr>
          <w:sz w:val="26"/>
          <w:szCs w:val="26"/>
        </w:rPr>
        <w:t>bao gồm</w:t>
      </w:r>
      <w:r w:rsidRPr="00820EEC">
        <w:rPr>
          <w:b/>
          <w:sz w:val="26"/>
          <w:szCs w:val="26"/>
        </w:rPr>
        <w:t>:</w:t>
      </w:r>
    </w:p>
    <w:p w:rsidR="00F50BC9" w:rsidRPr="00820EEC" w:rsidRDefault="00F50BC9" w:rsidP="00F50BC9">
      <w:pPr>
        <w:pStyle w:val="NormalWeb"/>
        <w:numPr>
          <w:ilvl w:val="0"/>
          <w:numId w:val="21"/>
        </w:numPr>
        <w:spacing w:line="240" w:lineRule="auto"/>
        <w:rPr>
          <w:sz w:val="26"/>
          <w:szCs w:val="26"/>
        </w:rPr>
      </w:pPr>
      <w:r w:rsidRPr="00820EEC">
        <w:rPr>
          <w:b/>
          <w:sz w:val="26"/>
          <w:szCs w:val="26"/>
        </w:rPr>
        <w:t>Các</w:t>
      </w:r>
      <w:r w:rsidRPr="00820EEC">
        <w:rPr>
          <w:sz w:val="26"/>
          <w:szCs w:val="26"/>
        </w:rPr>
        <w:t xml:space="preserve"> </w:t>
      </w:r>
      <w:r w:rsidRPr="00820EEC">
        <w:rPr>
          <w:rStyle w:val="Strong"/>
          <w:sz w:val="26"/>
          <w:szCs w:val="26"/>
        </w:rPr>
        <w:t>chức năng nghiệp vụ</w:t>
      </w:r>
      <w:r w:rsidRPr="00820EEC">
        <w:rPr>
          <w:sz w:val="26"/>
          <w:szCs w:val="26"/>
        </w:rPr>
        <w:t xml:space="preserve"> của một shop quần áo như: quản lý sản phẩm, danh mục, đơn hàng, khách hàng và doanh thu.</w:t>
      </w:r>
    </w:p>
    <w:p w:rsidR="00F50BC9" w:rsidRPr="00820EEC" w:rsidRDefault="00F50BC9" w:rsidP="00F50BC9">
      <w:pPr>
        <w:pStyle w:val="NormalWeb"/>
        <w:numPr>
          <w:ilvl w:val="0"/>
          <w:numId w:val="21"/>
        </w:numPr>
        <w:spacing w:line="240" w:lineRule="auto"/>
        <w:rPr>
          <w:sz w:val="26"/>
          <w:szCs w:val="26"/>
        </w:rPr>
      </w:pPr>
      <w:r w:rsidRPr="00820EEC">
        <w:rPr>
          <w:rStyle w:val="Strong"/>
          <w:sz w:val="26"/>
          <w:szCs w:val="26"/>
        </w:rPr>
        <w:t>Quy trình mua bán trực tuyến</w:t>
      </w:r>
      <w:r w:rsidRPr="00820EEC">
        <w:rPr>
          <w:sz w:val="26"/>
          <w:szCs w:val="26"/>
        </w:rPr>
        <w:t xml:space="preserve"> giữa khách hàng và cửa hàng thông qua website.</w:t>
      </w:r>
    </w:p>
    <w:p w:rsidR="00F50BC9" w:rsidRPr="00820EEC" w:rsidRDefault="00F50BC9" w:rsidP="00F50BC9">
      <w:pPr>
        <w:pStyle w:val="NormalWeb"/>
        <w:numPr>
          <w:ilvl w:val="0"/>
          <w:numId w:val="21"/>
        </w:numPr>
        <w:spacing w:line="240" w:lineRule="auto"/>
        <w:rPr>
          <w:sz w:val="26"/>
          <w:szCs w:val="26"/>
        </w:rPr>
      </w:pPr>
      <w:r w:rsidRPr="00820EEC">
        <w:rPr>
          <w:rStyle w:val="Strong"/>
          <w:sz w:val="26"/>
          <w:szCs w:val="26"/>
        </w:rPr>
        <w:t>Người sử dụng hệ thống</w:t>
      </w:r>
      <w:r w:rsidRPr="00820EEC">
        <w:rPr>
          <w:sz w:val="26"/>
          <w:szCs w:val="26"/>
        </w:rPr>
        <w:t>, gồm:</w:t>
      </w:r>
    </w:p>
    <w:p w:rsidR="00F50BC9" w:rsidRPr="00820EEC" w:rsidRDefault="00F50BC9" w:rsidP="00F50BC9">
      <w:pPr>
        <w:pStyle w:val="NormalWeb"/>
        <w:numPr>
          <w:ilvl w:val="1"/>
          <w:numId w:val="21"/>
        </w:numPr>
        <w:spacing w:line="240" w:lineRule="auto"/>
        <w:rPr>
          <w:sz w:val="26"/>
          <w:szCs w:val="26"/>
        </w:rPr>
      </w:pPr>
      <w:r w:rsidRPr="00820EEC">
        <w:rPr>
          <w:rStyle w:val="Strong"/>
          <w:sz w:val="26"/>
          <w:szCs w:val="26"/>
        </w:rPr>
        <w:t>Khách hàng</w:t>
      </w:r>
      <w:r w:rsidRPr="00820EEC">
        <w:rPr>
          <w:sz w:val="26"/>
          <w:szCs w:val="26"/>
        </w:rPr>
        <w:t>: người truy cập website để xem sản phẩm, mua hàng và theo dõi đơn hàng.</w:t>
      </w:r>
    </w:p>
    <w:p w:rsidR="00F50BC9" w:rsidRPr="00820EEC" w:rsidRDefault="00F50BC9" w:rsidP="00F50BC9">
      <w:pPr>
        <w:pStyle w:val="NormalWeb"/>
        <w:numPr>
          <w:ilvl w:val="1"/>
          <w:numId w:val="21"/>
        </w:numPr>
        <w:spacing w:line="240" w:lineRule="auto"/>
        <w:rPr>
          <w:sz w:val="26"/>
          <w:szCs w:val="26"/>
        </w:rPr>
      </w:pPr>
      <w:r w:rsidRPr="00820EEC">
        <w:rPr>
          <w:rStyle w:val="Strong"/>
          <w:sz w:val="26"/>
          <w:szCs w:val="26"/>
        </w:rPr>
        <w:t>Quản trị viên (Admin)</w:t>
      </w:r>
      <w:r w:rsidRPr="00820EEC">
        <w:rPr>
          <w:sz w:val="26"/>
          <w:szCs w:val="26"/>
        </w:rPr>
        <w:t>: người quản lý hệ thống, sản phẩm, đơn hàng và người dùng.</w:t>
      </w:r>
    </w:p>
    <w:p w:rsidR="00F50BC9" w:rsidRPr="00820EEC" w:rsidRDefault="00F50BC9" w:rsidP="00F50BC9">
      <w:pPr>
        <w:pStyle w:val="NormalWeb"/>
        <w:numPr>
          <w:ilvl w:val="0"/>
          <w:numId w:val="21"/>
        </w:numPr>
        <w:spacing w:line="240" w:lineRule="auto"/>
        <w:rPr>
          <w:sz w:val="26"/>
          <w:szCs w:val="26"/>
        </w:rPr>
      </w:pPr>
      <w:r w:rsidRPr="00820EEC">
        <w:rPr>
          <w:rStyle w:val="Strong"/>
          <w:sz w:val="26"/>
          <w:szCs w:val="26"/>
        </w:rPr>
        <w:t>Cơ sở dữ liệu</w:t>
      </w:r>
      <w:r w:rsidRPr="00820EEC">
        <w:rPr>
          <w:sz w:val="26"/>
          <w:szCs w:val="26"/>
        </w:rPr>
        <w:t xml:space="preserve"> lưu trữ thông tin sản phẩm, khách hàng, đơn hàng và các dữ liệu liên quan.</w:t>
      </w:r>
    </w:p>
    <w:p w:rsidR="00F50BC9" w:rsidRPr="00820EEC" w:rsidRDefault="00F50BC9" w:rsidP="00F50BC9">
      <w:pPr>
        <w:rPr>
          <w:sz w:val="26"/>
          <w:szCs w:val="26"/>
        </w:rPr>
      </w:pPr>
    </w:p>
    <w:p w:rsidR="00F50BC9" w:rsidRPr="00820EEC" w:rsidRDefault="00F50BC9" w:rsidP="00F50BC9">
      <w:pPr>
        <w:pStyle w:val="Heading3"/>
        <w:rPr>
          <w:rFonts w:cs="Times New Roman"/>
          <w:b/>
          <w:i w:val="0"/>
          <w:sz w:val="26"/>
        </w:rPr>
      </w:pPr>
      <w:r w:rsidRPr="00820EEC">
        <w:rPr>
          <w:rFonts w:cs="Times New Roman"/>
          <w:b/>
          <w:i w:val="0"/>
          <w:sz w:val="26"/>
        </w:rPr>
        <w:t>Phạm vi đề tài</w:t>
      </w:r>
    </w:p>
    <w:p w:rsidR="00F50BC9" w:rsidRPr="00820EEC" w:rsidRDefault="00F50BC9" w:rsidP="00F50BC9">
      <w:pPr>
        <w:pStyle w:val="NormalWeb"/>
        <w:rPr>
          <w:sz w:val="26"/>
          <w:szCs w:val="26"/>
        </w:rPr>
      </w:pPr>
      <w:r w:rsidRPr="00820EEC">
        <w:rPr>
          <w:sz w:val="26"/>
          <w:szCs w:val="26"/>
        </w:rPr>
        <w:t>Đề tài được thực hiện trong phạm vi một</w:t>
      </w:r>
      <w:r w:rsidRPr="00820EEC">
        <w:rPr>
          <w:b/>
          <w:sz w:val="26"/>
          <w:szCs w:val="26"/>
        </w:rPr>
        <w:t xml:space="preserve"> </w:t>
      </w:r>
      <w:r w:rsidRPr="00820EEC">
        <w:rPr>
          <w:rStyle w:val="Strong"/>
          <w:b w:val="0"/>
          <w:sz w:val="26"/>
          <w:szCs w:val="26"/>
        </w:rPr>
        <w:t>website quản lý shop quần áo quy mô nhỏ đến trung bình</w:t>
      </w:r>
      <w:r w:rsidRPr="00820EEC">
        <w:rPr>
          <w:sz w:val="26"/>
          <w:szCs w:val="26"/>
        </w:rPr>
        <w:t>, với các nội dung cụ thể sau:</w:t>
      </w:r>
    </w:p>
    <w:p w:rsidR="00F50BC9" w:rsidRPr="00820EEC" w:rsidRDefault="00F50BC9" w:rsidP="00F50BC9">
      <w:pPr>
        <w:pStyle w:val="NormalWeb"/>
        <w:numPr>
          <w:ilvl w:val="0"/>
          <w:numId w:val="22"/>
        </w:numPr>
        <w:spacing w:line="240" w:lineRule="auto"/>
        <w:rPr>
          <w:sz w:val="26"/>
          <w:szCs w:val="26"/>
        </w:rPr>
      </w:pPr>
      <w:r w:rsidRPr="00820EEC">
        <w:rPr>
          <w:sz w:val="26"/>
          <w:szCs w:val="26"/>
        </w:rPr>
        <w:t>Nghiên cứu và xây dựng các chức năng cơ bản của một website bán và quản lý quần áo trực tuyến.</w:t>
      </w:r>
    </w:p>
    <w:p w:rsidR="00F50BC9" w:rsidRPr="00820EEC" w:rsidRDefault="00F50BC9" w:rsidP="00F50BC9">
      <w:pPr>
        <w:pStyle w:val="NormalWeb"/>
        <w:numPr>
          <w:ilvl w:val="0"/>
          <w:numId w:val="22"/>
        </w:numPr>
        <w:spacing w:line="240" w:lineRule="auto"/>
        <w:rPr>
          <w:sz w:val="26"/>
          <w:szCs w:val="26"/>
        </w:rPr>
      </w:pPr>
      <w:r w:rsidRPr="00820EEC">
        <w:rPr>
          <w:sz w:val="26"/>
          <w:szCs w:val="26"/>
        </w:rPr>
        <w:t>Thiết kế giao diện website và xây dựng hệ thống quản lý bằng công nghệ web.</w:t>
      </w:r>
    </w:p>
    <w:p w:rsidR="00F50BC9" w:rsidRPr="00820EEC" w:rsidRDefault="00F50BC9" w:rsidP="00F50BC9">
      <w:pPr>
        <w:pStyle w:val="NormalWeb"/>
        <w:numPr>
          <w:ilvl w:val="0"/>
          <w:numId w:val="22"/>
        </w:numPr>
        <w:spacing w:line="240" w:lineRule="auto"/>
        <w:rPr>
          <w:sz w:val="26"/>
          <w:szCs w:val="26"/>
        </w:rPr>
      </w:pPr>
      <w:r w:rsidRPr="00820EEC">
        <w:rPr>
          <w:sz w:val="26"/>
          <w:szCs w:val="26"/>
        </w:rPr>
        <w:t>Quản lý dữ liệu trên cơ sở dữ liệu (thêm, sửa, xóa, truy vấn dữ liệu).</w:t>
      </w:r>
    </w:p>
    <w:p w:rsidR="00F50BC9" w:rsidRPr="00820EEC" w:rsidRDefault="00F50BC9" w:rsidP="00F50BC9">
      <w:pPr>
        <w:pStyle w:val="NormalWeb"/>
        <w:numPr>
          <w:ilvl w:val="0"/>
          <w:numId w:val="22"/>
        </w:numPr>
        <w:spacing w:line="240" w:lineRule="auto"/>
        <w:rPr>
          <w:sz w:val="26"/>
          <w:szCs w:val="26"/>
        </w:rPr>
      </w:pPr>
      <w:r w:rsidRPr="00820EEC">
        <w:rPr>
          <w:sz w:val="26"/>
          <w:szCs w:val="26"/>
        </w:rPr>
        <w:t>Hệ thống hoạt động trên môi trường web, phục vụ người dùng thông qua trình duyệt.</w:t>
      </w:r>
    </w:p>
    <w:p w:rsidR="00F50BC9" w:rsidRPr="00820EEC" w:rsidRDefault="00F50BC9" w:rsidP="00F50BC9">
      <w:pPr>
        <w:pStyle w:val="NormalWeb"/>
        <w:rPr>
          <w:sz w:val="26"/>
          <w:szCs w:val="26"/>
        </w:rPr>
      </w:pPr>
      <w:r w:rsidRPr="00820EEC">
        <w:rPr>
          <w:rStyle w:val="Strong"/>
          <w:sz w:val="26"/>
          <w:szCs w:val="26"/>
        </w:rPr>
        <w:t>Phạm vi không nghiên cứu hoặc chưa triển khai:</w:t>
      </w:r>
    </w:p>
    <w:p w:rsidR="00F50BC9" w:rsidRPr="00820EEC" w:rsidRDefault="00F50BC9" w:rsidP="00F50BC9">
      <w:pPr>
        <w:pStyle w:val="NormalWeb"/>
        <w:numPr>
          <w:ilvl w:val="0"/>
          <w:numId w:val="23"/>
        </w:numPr>
        <w:spacing w:line="240" w:lineRule="auto"/>
        <w:rPr>
          <w:sz w:val="26"/>
          <w:szCs w:val="26"/>
        </w:rPr>
      </w:pPr>
      <w:r w:rsidRPr="00820EEC">
        <w:rPr>
          <w:sz w:val="26"/>
          <w:szCs w:val="26"/>
        </w:rPr>
        <w:t>Chưa tích hợp các cổng thanh toán trực tuyến (VNPay, Momo, PayPal…).</w:t>
      </w:r>
    </w:p>
    <w:p w:rsidR="00F50BC9" w:rsidRPr="00820EEC" w:rsidRDefault="00F50BC9" w:rsidP="00F50BC9">
      <w:pPr>
        <w:pStyle w:val="NormalWeb"/>
        <w:numPr>
          <w:ilvl w:val="0"/>
          <w:numId w:val="23"/>
        </w:numPr>
        <w:spacing w:line="240" w:lineRule="auto"/>
        <w:rPr>
          <w:sz w:val="26"/>
          <w:szCs w:val="26"/>
        </w:rPr>
      </w:pPr>
      <w:r w:rsidRPr="00820EEC">
        <w:rPr>
          <w:sz w:val="26"/>
          <w:szCs w:val="26"/>
        </w:rPr>
        <w:t>Chưa triển khai các chức năng nâng cao như trí tuệ nhân tạo, gợi ý sản phẩm thông minh hay phân tích dữ liệu lớn.</w:t>
      </w:r>
    </w:p>
    <w:p w:rsidR="00F50BC9" w:rsidRPr="00820EEC" w:rsidRDefault="00F50BC9" w:rsidP="00F50BC9">
      <w:pPr>
        <w:pStyle w:val="Heading2"/>
        <w:numPr>
          <w:ilvl w:val="1"/>
          <w:numId w:val="13"/>
        </w:numPr>
        <w:rPr>
          <w:rFonts w:cs="Times New Roman"/>
        </w:rPr>
      </w:pPr>
      <w:r w:rsidRPr="00820EEC">
        <w:rPr>
          <w:rFonts w:cs="Times New Roman"/>
        </w:rPr>
        <w:lastRenderedPageBreak/>
        <w:t>CÔNG NGHỆ SỬ DỤNG</w:t>
      </w:r>
    </w:p>
    <w:p w:rsidR="00DB4167" w:rsidRPr="00820EEC" w:rsidRDefault="00DB4167" w:rsidP="00DB4167">
      <w:pPr>
        <w:pStyle w:val="BodyText"/>
      </w:pPr>
    </w:p>
    <w:p w:rsidR="00F50BC9" w:rsidRPr="00820EEC" w:rsidRDefault="00F50BC9" w:rsidP="00F50BC9">
      <w:pPr>
        <w:pStyle w:val="NormalWeb"/>
        <w:numPr>
          <w:ilvl w:val="0"/>
          <w:numId w:val="24"/>
        </w:numPr>
        <w:spacing w:line="240" w:lineRule="auto"/>
        <w:rPr>
          <w:b/>
          <w:sz w:val="26"/>
          <w:szCs w:val="26"/>
        </w:rPr>
      </w:pPr>
      <w:r w:rsidRPr="00820EEC">
        <w:rPr>
          <w:b/>
          <w:sz w:val="26"/>
          <w:szCs w:val="26"/>
        </w:rPr>
        <w:t xml:space="preserve">Backend: </w:t>
      </w:r>
      <w:r w:rsidRPr="00820EEC">
        <w:rPr>
          <w:sz w:val="26"/>
          <w:szCs w:val="26"/>
        </w:rPr>
        <w:t>Nodejs</w:t>
      </w:r>
    </w:p>
    <w:p w:rsidR="00F50BC9" w:rsidRPr="00820EEC" w:rsidRDefault="00F50BC9" w:rsidP="00F50BC9">
      <w:pPr>
        <w:pStyle w:val="NormalWeb"/>
        <w:numPr>
          <w:ilvl w:val="0"/>
          <w:numId w:val="24"/>
        </w:numPr>
        <w:spacing w:line="240" w:lineRule="auto"/>
        <w:rPr>
          <w:b/>
          <w:sz w:val="26"/>
          <w:szCs w:val="26"/>
        </w:rPr>
      </w:pPr>
      <w:r w:rsidRPr="00820EEC">
        <w:rPr>
          <w:b/>
          <w:sz w:val="26"/>
          <w:szCs w:val="26"/>
        </w:rPr>
        <w:t xml:space="preserve">Frontend : </w:t>
      </w:r>
      <w:r w:rsidRPr="00820EEC">
        <w:rPr>
          <w:sz w:val="26"/>
          <w:szCs w:val="26"/>
        </w:rPr>
        <w:t>HTML,CSS,Bootrap,</w:t>
      </w:r>
    </w:p>
    <w:p w:rsidR="00F50BC9" w:rsidRPr="00820EEC" w:rsidRDefault="00F50BC9" w:rsidP="00F50BC9">
      <w:pPr>
        <w:pStyle w:val="NormalWeb"/>
        <w:numPr>
          <w:ilvl w:val="0"/>
          <w:numId w:val="24"/>
        </w:numPr>
        <w:spacing w:line="240" w:lineRule="auto"/>
        <w:rPr>
          <w:b/>
          <w:sz w:val="26"/>
          <w:szCs w:val="26"/>
        </w:rPr>
      </w:pPr>
      <w:r w:rsidRPr="00820EEC">
        <w:rPr>
          <w:b/>
          <w:sz w:val="26"/>
          <w:szCs w:val="26"/>
        </w:rPr>
        <w:t xml:space="preserve">Cơ sở dữ liệu: </w:t>
      </w:r>
      <w:r w:rsidRPr="00820EEC">
        <w:rPr>
          <w:sz w:val="26"/>
          <w:szCs w:val="26"/>
        </w:rPr>
        <w:t>MongoDB</w:t>
      </w:r>
    </w:p>
    <w:p w:rsidR="00F50BC9" w:rsidRPr="00820EEC" w:rsidRDefault="00F50BC9" w:rsidP="00F50BC9">
      <w:pPr>
        <w:pStyle w:val="NormalWeb"/>
        <w:numPr>
          <w:ilvl w:val="0"/>
          <w:numId w:val="24"/>
        </w:numPr>
        <w:spacing w:line="240" w:lineRule="auto"/>
        <w:rPr>
          <w:b/>
          <w:sz w:val="26"/>
          <w:szCs w:val="26"/>
        </w:rPr>
      </w:pPr>
      <w:r w:rsidRPr="00820EEC">
        <w:rPr>
          <w:b/>
          <w:sz w:val="26"/>
          <w:szCs w:val="26"/>
        </w:rPr>
        <w:t xml:space="preserve">Kiến trúc hệ thống: </w:t>
      </w:r>
      <w:r w:rsidRPr="00820EEC">
        <w:rPr>
          <w:sz w:val="26"/>
          <w:szCs w:val="26"/>
        </w:rPr>
        <w:t>Nodejs, Phân quyền người dùng</w:t>
      </w:r>
    </w:p>
    <w:p w:rsidR="00F50BC9" w:rsidRPr="00820EEC" w:rsidRDefault="00F50BC9" w:rsidP="00F50BC9">
      <w:pPr>
        <w:pStyle w:val="BodyText"/>
      </w:pPr>
    </w:p>
    <w:p w:rsidR="00AF12E0" w:rsidRPr="00820EEC" w:rsidRDefault="0035518E">
      <w:pPr>
        <w:pStyle w:val="Heading1"/>
        <w:jc w:val="center"/>
        <w:rPr>
          <w:rFonts w:cs="Times New Roman"/>
        </w:rPr>
      </w:pPr>
      <w:r w:rsidRPr="00820EEC">
        <w:rPr>
          <w:rFonts w:cs="Times New Roman"/>
          <w:lang w:val="vi-VN"/>
        </w:rPr>
        <w:lastRenderedPageBreak/>
        <w:t>Sơ Đồ UML</w:t>
      </w:r>
    </w:p>
    <w:p w:rsidR="00AF12E0" w:rsidRPr="00820EEC" w:rsidRDefault="00AF12E0">
      <w:pPr>
        <w:pStyle w:val="BodyText"/>
        <w:ind w:firstLine="0"/>
      </w:pPr>
    </w:p>
    <w:p w:rsidR="00AF12E0" w:rsidRPr="00820EEC" w:rsidRDefault="0042323F" w:rsidP="00280455">
      <w:pPr>
        <w:pStyle w:val="Heading2"/>
        <w:rPr>
          <w:rFonts w:cs="Times New Roman"/>
        </w:rPr>
      </w:pPr>
      <w:r w:rsidRPr="00820EEC">
        <w:rPr>
          <w:rFonts w:cs="Times New Roman"/>
        </w:rPr>
        <w:t>Sơ đồ USE-CASE</w:t>
      </w:r>
    </w:p>
    <w:p w:rsidR="0042323F" w:rsidRPr="00820EEC" w:rsidRDefault="0042323F" w:rsidP="0042323F">
      <w:pPr>
        <w:pStyle w:val="BodyText"/>
      </w:pPr>
      <w:r w:rsidRPr="00820EEC">
        <w:rPr>
          <w:noProof/>
        </w:rPr>
        <w:drawing>
          <wp:anchor distT="0" distB="0" distL="114300" distR="114300" simplePos="0" relativeHeight="251669504" behindDoc="0" locked="0" layoutInCell="1" allowOverlap="1" wp14:anchorId="6526F8CE" wp14:editId="2323DFAA">
            <wp:simplePos x="0" y="0"/>
            <wp:positionH relativeFrom="margin">
              <wp:posOffset>-1270</wp:posOffset>
            </wp:positionH>
            <wp:positionV relativeFrom="paragraph">
              <wp:posOffset>385445</wp:posOffset>
            </wp:positionV>
            <wp:extent cx="5760085" cy="474726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4747260"/>
                    </a:xfrm>
                    <a:prstGeom prst="rect">
                      <a:avLst/>
                    </a:prstGeom>
                  </pic:spPr>
                </pic:pic>
              </a:graphicData>
            </a:graphic>
            <wp14:sizeRelV relativeFrom="margin">
              <wp14:pctHeight>0</wp14:pctHeight>
            </wp14:sizeRelV>
          </wp:anchor>
        </w:drawing>
      </w:r>
    </w:p>
    <w:p w:rsidR="0042323F" w:rsidRPr="00820EEC" w:rsidRDefault="0042323F" w:rsidP="0042323F">
      <w:pPr>
        <w:pStyle w:val="BodyText"/>
      </w:pPr>
      <w:r w:rsidRPr="00820EEC">
        <w:rPr>
          <w:noProof/>
        </w:rPr>
        <mc:AlternateContent>
          <mc:Choice Requires="wps">
            <w:drawing>
              <wp:anchor distT="0" distB="0" distL="114300" distR="114300" simplePos="0" relativeHeight="251671552" behindDoc="0" locked="0" layoutInCell="1" allowOverlap="1" wp14:anchorId="324834A8" wp14:editId="1718D7D7">
                <wp:simplePos x="0" y="0"/>
                <wp:positionH relativeFrom="margin">
                  <wp:posOffset>-320675</wp:posOffset>
                </wp:positionH>
                <wp:positionV relativeFrom="paragraph">
                  <wp:posOffset>4961255</wp:posOffset>
                </wp:positionV>
                <wp:extent cx="5760720" cy="436880"/>
                <wp:effectExtent l="0" t="0" r="0" b="1270"/>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7A90" w:rsidRPr="003F47AE" w:rsidRDefault="009F7A90" w:rsidP="0042323F">
                            <w:pPr>
                              <w:pStyle w:val="Caption"/>
                              <w:rPr>
                                <w:noProof/>
                              </w:rPr>
                            </w:pPr>
                            <w:r w:rsidRPr="003F47AE">
                              <w:t xml:space="preserve">Hình </w:t>
                            </w:r>
                            <w:fldSimple w:instr=" STYLEREF 1 \s ">
                              <w:r>
                                <w:rPr>
                                  <w:noProof/>
                                </w:rPr>
                                <w:t>2</w:t>
                              </w:r>
                            </w:fldSimple>
                            <w:r>
                              <w:t>.1 Sơ đồ use-case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4834A8" id="_x0000_t202" coordsize="21600,21600" o:spt="202" path="m,l,21600r21600,l21600,xe">
                <v:stroke joinstyle="miter"/>
                <v:path gradientshapeok="t" o:connecttype="rect"/>
              </v:shapetype>
              <v:shape id="Text Box 13" o:spid="_x0000_s1027" type="#_x0000_t202" style="position:absolute;left:0;text-align:left;margin-left:-25.25pt;margin-top:390.65pt;width:453.6pt;height:34.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PhfAIAAAg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" stroked="f">
                <v:textbox style="mso-fit-shape-to-text:t" inset="0,0,0,0">
                  <w:txbxContent>
                    <w:p w:rsidR="009F7A90" w:rsidRPr="003F47AE" w:rsidRDefault="009F7A90" w:rsidP="0042323F">
                      <w:pPr>
                        <w:pStyle w:val="Caption"/>
                        <w:rPr>
                          <w:noProof/>
                        </w:rPr>
                      </w:pPr>
                      <w:r w:rsidRPr="003F47AE">
                        <w:t xml:space="preserve">Hình </w:t>
                      </w:r>
                      <w:fldSimple w:instr=" STYLEREF 1 \s ">
                        <w:r>
                          <w:rPr>
                            <w:noProof/>
                          </w:rPr>
                          <w:t>2</w:t>
                        </w:r>
                      </w:fldSimple>
                      <w:r>
                        <w:t>.1 Sơ đồ use-case</w:t>
                      </w:r>
                    </w:p>
                  </w:txbxContent>
                </v:textbox>
                <w10:wrap type="topAndBottom" anchorx="margin"/>
              </v:shape>
            </w:pict>
          </mc:Fallback>
        </mc:AlternateContent>
      </w:r>
    </w:p>
    <w:p w:rsidR="0042323F" w:rsidRPr="00820EEC" w:rsidRDefault="0042323F" w:rsidP="0042323F">
      <w:pPr>
        <w:pStyle w:val="BodyText"/>
        <w:ind w:firstLine="0"/>
      </w:pPr>
    </w:p>
    <w:p w:rsidR="0042323F" w:rsidRPr="00820EEC" w:rsidRDefault="0042323F" w:rsidP="0042323F">
      <w:pPr>
        <w:pStyle w:val="Heading2"/>
        <w:rPr>
          <w:rFonts w:cs="Times New Roman"/>
        </w:rPr>
      </w:pPr>
      <w:r w:rsidRPr="00820EEC">
        <w:rPr>
          <w:rFonts w:cs="Times New Roman"/>
          <w:lang w:val="vi-VN"/>
        </w:rPr>
        <w:lastRenderedPageBreak/>
        <w:t>Sơ đồ DFD mức 0</w:t>
      </w:r>
      <w:r w:rsidRPr="00820EEC">
        <w:rPr>
          <w:rFonts w:cs="Times New Roman"/>
        </w:rPr>
        <w:t xml:space="preserve"> </w:t>
      </w:r>
    </w:p>
    <w:p w:rsidR="00AF12E0" w:rsidRPr="00820EEC" w:rsidRDefault="00AF12E0">
      <w:pPr>
        <w:pStyle w:val="BodyText"/>
        <w:ind w:firstLine="0"/>
      </w:pPr>
    </w:p>
    <w:p w:rsidR="0042323F" w:rsidRPr="00820EEC" w:rsidRDefault="00280455">
      <w:r w:rsidRPr="00820EEC">
        <w:rPr>
          <w:noProof/>
        </w:rPr>
        <w:drawing>
          <wp:inline distT="0" distB="0" distL="114300" distR="114300" wp14:anchorId="2F1D1F89" wp14:editId="0B4F88BD">
            <wp:extent cx="5676900" cy="2882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676900" cy="2882900"/>
                    </a:xfrm>
                    <a:prstGeom prst="rect">
                      <a:avLst/>
                    </a:prstGeom>
                    <a:noFill/>
                    <a:ln>
                      <a:noFill/>
                    </a:ln>
                  </pic:spPr>
                </pic:pic>
              </a:graphicData>
            </a:graphic>
          </wp:inline>
        </w:drawing>
      </w:r>
    </w:p>
    <w:p w:rsidR="0042323F" w:rsidRPr="00820EEC" w:rsidRDefault="0042323F">
      <w:r w:rsidRPr="00820EEC">
        <w:rPr>
          <w:noProof/>
        </w:rPr>
        <mc:AlternateContent>
          <mc:Choice Requires="wps">
            <w:drawing>
              <wp:anchor distT="0" distB="0" distL="114300" distR="114300" simplePos="0" relativeHeight="251660288" behindDoc="0" locked="0" layoutInCell="1" allowOverlap="1" wp14:anchorId="053D7675" wp14:editId="21F61809">
                <wp:simplePos x="0" y="0"/>
                <wp:positionH relativeFrom="margin">
                  <wp:align>right</wp:align>
                </wp:positionH>
                <wp:positionV relativeFrom="paragraph">
                  <wp:posOffset>442595</wp:posOffset>
                </wp:positionV>
                <wp:extent cx="5760720" cy="436880"/>
                <wp:effectExtent l="0" t="0" r="0" b="127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7A90" w:rsidRPr="003F47AE" w:rsidRDefault="009F7A90" w:rsidP="00280455">
                            <w:pPr>
                              <w:pStyle w:val="Caption"/>
                              <w:rPr>
                                <w:noProof/>
                              </w:rPr>
                            </w:pPr>
                            <w:bookmarkStart w:id="3" w:name="_Toc181914392"/>
                            <w:bookmarkStart w:id="4" w:name="_Toc183802730"/>
                            <w:bookmarkStart w:id="5" w:name="_Toc183805007"/>
                            <w:bookmarkStart w:id="6" w:name="_Toc184408314"/>
                            <w:r w:rsidRPr="003F47AE">
                              <w:t xml:space="preserve">Hình </w:t>
                            </w:r>
                            <w:fldSimple w:instr=" STYLEREF 1 \s ">
                              <w:r>
                                <w:rPr>
                                  <w:noProof/>
                                </w:rPr>
                                <w:t>2</w:t>
                              </w:r>
                            </w:fldSimple>
                            <w:r>
                              <w:t>.</w:t>
                            </w:r>
                            <w:bookmarkEnd w:id="3"/>
                            <w:bookmarkEnd w:id="4"/>
                            <w:bookmarkEnd w:id="5"/>
                            <w:bookmarkEnd w:id="6"/>
                            <w:r>
                              <w:t>2 Sơ đồ DFD mức 0</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53D7675" id="Text Box 3" o:spid="_x0000_s1028" type="#_x0000_t202" style="position:absolute;margin-left:402.4pt;margin-top:34.85pt;width:453.6pt;height:34.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" stroked="f">
                <v:textbox style="mso-fit-shape-to-text:t" inset="0,0,0,0">
                  <w:txbxContent>
                    <w:p w:rsidR="009F7A90" w:rsidRPr="003F47AE" w:rsidRDefault="009F7A90" w:rsidP="00280455">
                      <w:pPr>
                        <w:pStyle w:val="Caption"/>
                        <w:rPr>
                          <w:noProof/>
                        </w:rPr>
                      </w:pPr>
                      <w:bookmarkStart w:id="7" w:name="_Toc181914392"/>
                      <w:bookmarkStart w:id="8" w:name="_Toc183802730"/>
                      <w:bookmarkStart w:id="9" w:name="_Toc183805007"/>
                      <w:bookmarkStart w:id="10" w:name="_Toc184408314"/>
                      <w:r w:rsidRPr="003F47AE">
                        <w:t xml:space="preserve">Hình </w:t>
                      </w:r>
                      <w:fldSimple w:instr=" STYLEREF 1 \s ">
                        <w:r>
                          <w:rPr>
                            <w:noProof/>
                          </w:rPr>
                          <w:t>2</w:t>
                        </w:r>
                      </w:fldSimple>
                      <w:r>
                        <w:t>.</w:t>
                      </w:r>
                      <w:bookmarkEnd w:id="7"/>
                      <w:bookmarkEnd w:id="8"/>
                      <w:bookmarkEnd w:id="9"/>
                      <w:bookmarkEnd w:id="10"/>
                      <w:r>
                        <w:t>2 Sơ đồ DFD mức 0</w:t>
                      </w:r>
                    </w:p>
                  </w:txbxContent>
                </v:textbox>
                <w10:wrap type="topAndBottom" anchorx="margin"/>
              </v:shape>
            </w:pict>
          </mc:Fallback>
        </mc:AlternateContent>
      </w:r>
    </w:p>
    <w:p w:rsidR="00AF12E0" w:rsidRPr="00820EEC" w:rsidRDefault="0035518E">
      <w:r w:rsidRPr="00820EEC">
        <w:br w:type="page"/>
      </w:r>
    </w:p>
    <w:p w:rsidR="00AF12E0" w:rsidRPr="00820EEC" w:rsidRDefault="0035518E" w:rsidP="00C36F68">
      <w:pPr>
        <w:pStyle w:val="Heading2"/>
        <w:rPr>
          <w:rFonts w:cs="Times New Roman"/>
          <w:lang w:val="vi-VN"/>
        </w:rPr>
      </w:pPr>
      <w:r w:rsidRPr="00820EEC">
        <w:rPr>
          <w:rFonts w:cs="Times New Roman"/>
          <w:lang w:val="vi-VN"/>
        </w:rPr>
        <w:lastRenderedPageBreak/>
        <w:t>Sơ đồ DFD mức 1</w:t>
      </w:r>
    </w:p>
    <w:p w:rsidR="00C36F68" w:rsidRPr="00820EEC" w:rsidRDefault="0042323F">
      <w:pPr>
        <w:pStyle w:val="BodyText"/>
        <w:ind w:firstLine="0"/>
        <w:rPr>
          <w:lang w:val="vi-VN"/>
        </w:rPr>
      </w:pPr>
      <w:r w:rsidRPr="00820EEC">
        <w:rPr>
          <w:b/>
          <w:bCs/>
          <w:szCs w:val="26"/>
        </w:rPr>
        <w:fldChar w:fldCharType="begin"/>
      </w:r>
      <w:r w:rsidRPr="00820EEC">
        <w:rPr>
          <w:b/>
          <w:bCs/>
          <w:szCs w:val="26"/>
        </w:rPr>
        <w:instrText xml:space="preserve"> INCLUDEPICTURE "D:\\Untitled Diagram.drawio.png" \* MERGEFORMATINET </w:instrText>
      </w:r>
      <w:r w:rsidRPr="00820EEC">
        <w:rPr>
          <w:b/>
          <w:bCs/>
          <w:szCs w:val="26"/>
        </w:rPr>
        <w:fldChar w:fldCharType="separate"/>
      </w:r>
      <w:r w:rsidR="001636D0" w:rsidRPr="00820EEC">
        <w:rPr>
          <w:b/>
          <w:bCs/>
          <w:szCs w:val="26"/>
        </w:rPr>
        <w:fldChar w:fldCharType="begin"/>
      </w:r>
      <w:r w:rsidR="001636D0" w:rsidRPr="00820EEC">
        <w:rPr>
          <w:b/>
          <w:bCs/>
          <w:szCs w:val="26"/>
        </w:rPr>
        <w:instrText xml:space="preserve"> INCLUDEPICTURE  "D:\\Untitled Diagram.drawio.png" \* MERGEFORMATINET </w:instrText>
      </w:r>
      <w:r w:rsidR="001636D0" w:rsidRPr="00820EEC">
        <w:rPr>
          <w:b/>
          <w:bCs/>
          <w:szCs w:val="26"/>
        </w:rPr>
        <w:fldChar w:fldCharType="separate"/>
      </w:r>
      <w:r w:rsidR="00DA0059" w:rsidRPr="00820EEC">
        <w:rPr>
          <w:b/>
          <w:bCs/>
          <w:szCs w:val="26"/>
        </w:rPr>
        <w:fldChar w:fldCharType="begin"/>
      </w:r>
      <w:r w:rsidR="00DA0059" w:rsidRPr="00820EEC">
        <w:rPr>
          <w:b/>
          <w:bCs/>
          <w:szCs w:val="26"/>
        </w:rPr>
        <w:instrText xml:space="preserve"> INCLUDEPICTURE  "D:\\Untitled Diagram.drawio.png" \* MERGEFORMATINET </w:instrText>
      </w:r>
      <w:r w:rsidR="00DA0059" w:rsidRPr="00820EEC">
        <w:rPr>
          <w:b/>
          <w:bCs/>
          <w:szCs w:val="26"/>
        </w:rPr>
        <w:fldChar w:fldCharType="separate"/>
      </w:r>
      <w:r w:rsidR="00095D17">
        <w:rPr>
          <w:b/>
          <w:bCs/>
          <w:szCs w:val="26"/>
        </w:rPr>
        <w:fldChar w:fldCharType="begin"/>
      </w:r>
      <w:r w:rsidR="00095D17">
        <w:rPr>
          <w:b/>
          <w:bCs/>
          <w:szCs w:val="26"/>
        </w:rPr>
        <w:instrText xml:space="preserve"> INCLUDEPICTURE  "D:\\Untitled Diagram.drawio.png" \* MERGEFORMATINET </w:instrText>
      </w:r>
      <w:r w:rsidR="00095D17">
        <w:rPr>
          <w:b/>
          <w:bCs/>
          <w:szCs w:val="26"/>
        </w:rPr>
        <w:fldChar w:fldCharType="separate"/>
      </w:r>
      <w:r w:rsidR="000F0D26">
        <w:rPr>
          <w:b/>
          <w:bCs/>
          <w:szCs w:val="26"/>
        </w:rPr>
        <w:fldChar w:fldCharType="begin"/>
      </w:r>
      <w:r w:rsidR="000F0D26">
        <w:rPr>
          <w:b/>
          <w:bCs/>
          <w:szCs w:val="26"/>
        </w:rPr>
        <w:instrText xml:space="preserve"> INCLUDEPICTURE  "D:\\Untitled Diagram.drawio.png" \* MERGEFORMATINET </w:instrText>
      </w:r>
      <w:r w:rsidR="000F0D26">
        <w:rPr>
          <w:b/>
          <w:bCs/>
          <w:szCs w:val="26"/>
        </w:rPr>
        <w:fldChar w:fldCharType="separate"/>
      </w:r>
      <w:r w:rsidR="00580393">
        <w:rPr>
          <w:b/>
          <w:bCs/>
          <w:szCs w:val="26"/>
        </w:rPr>
        <w:fldChar w:fldCharType="begin"/>
      </w:r>
      <w:r w:rsidR="00580393">
        <w:rPr>
          <w:b/>
          <w:bCs/>
          <w:szCs w:val="26"/>
        </w:rPr>
        <w:instrText xml:space="preserve"> </w:instrText>
      </w:r>
      <w:r w:rsidR="00580393">
        <w:rPr>
          <w:b/>
          <w:bCs/>
          <w:szCs w:val="26"/>
        </w:rPr>
        <w:instrText>INCLUDEPICTURE  "D:\\Untitled Diagram.drawio.</w:instrText>
      </w:r>
      <w:r w:rsidR="00580393">
        <w:rPr>
          <w:b/>
          <w:bCs/>
          <w:szCs w:val="26"/>
        </w:rPr>
        <w:instrText>png" \* MERGEFORMATINET</w:instrText>
      </w:r>
      <w:r w:rsidR="00580393">
        <w:rPr>
          <w:b/>
          <w:bCs/>
          <w:szCs w:val="26"/>
        </w:rPr>
        <w:instrText xml:space="preserve"> </w:instrText>
      </w:r>
      <w:r w:rsidR="00580393">
        <w:rPr>
          <w:b/>
          <w:bCs/>
          <w:szCs w:val="26"/>
        </w:rPr>
        <w:fldChar w:fldCharType="separate"/>
      </w:r>
      <w:r w:rsidR="000A10EE">
        <w:rPr>
          <w:b/>
          <w:bCs/>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546.75pt">
            <v:imagedata r:id="rId15" r:href="rId16"/>
          </v:shape>
        </w:pict>
      </w:r>
      <w:r w:rsidR="00580393">
        <w:rPr>
          <w:b/>
          <w:bCs/>
          <w:szCs w:val="26"/>
        </w:rPr>
        <w:fldChar w:fldCharType="end"/>
      </w:r>
      <w:r w:rsidR="000F0D26">
        <w:rPr>
          <w:b/>
          <w:bCs/>
          <w:szCs w:val="26"/>
        </w:rPr>
        <w:fldChar w:fldCharType="end"/>
      </w:r>
      <w:r w:rsidR="00095D17">
        <w:rPr>
          <w:b/>
          <w:bCs/>
          <w:szCs w:val="26"/>
        </w:rPr>
        <w:fldChar w:fldCharType="end"/>
      </w:r>
      <w:r w:rsidR="00DA0059" w:rsidRPr="00820EEC">
        <w:rPr>
          <w:b/>
          <w:bCs/>
          <w:szCs w:val="26"/>
        </w:rPr>
        <w:fldChar w:fldCharType="end"/>
      </w:r>
      <w:r w:rsidR="001636D0" w:rsidRPr="00820EEC">
        <w:rPr>
          <w:b/>
          <w:bCs/>
          <w:szCs w:val="26"/>
        </w:rPr>
        <w:fldChar w:fldCharType="end"/>
      </w:r>
      <w:r w:rsidRPr="00820EEC">
        <w:rPr>
          <w:b/>
          <w:bCs/>
          <w:szCs w:val="26"/>
        </w:rPr>
        <w:fldChar w:fldCharType="end"/>
      </w:r>
      <w:r w:rsidR="00C772C4" w:rsidRPr="00820EEC">
        <w:rPr>
          <w:lang w:val="vi-VN"/>
        </w:rPr>
        <w:tab/>
      </w:r>
    </w:p>
    <w:p w:rsidR="00AF12E0" w:rsidRPr="00820EEC" w:rsidRDefault="00C772C4">
      <w:pPr>
        <w:pStyle w:val="BodyText"/>
        <w:ind w:firstLine="0"/>
        <w:rPr>
          <w:lang w:val="vi-VN"/>
        </w:rPr>
      </w:pPr>
      <w:r w:rsidRPr="00820EEC">
        <w:rPr>
          <w:noProof/>
        </w:rPr>
        <mc:AlternateContent>
          <mc:Choice Requires="wps">
            <w:drawing>
              <wp:anchor distT="0" distB="0" distL="114300" distR="114300" simplePos="0" relativeHeight="251662336" behindDoc="0" locked="0" layoutInCell="1" allowOverlap="1" wp14:anchorId="7904C737" wp14:editId="475B80CA">
                <wp:simplePos x="0" y="0"/>
                <wp:positionH relativeFrom="margin">
                  <wp:posOffset>-184785</wp:posOffset>
                </wp:positionH>
                <wp:positionV relativeFrom="paragraph">
                  <wp:posOffset>292100</wp:posOffset>
                </wp:positionV>
                <wp:extent cx="5760720" cy="474980"/>
                <wp:effectExtent l="0" t="0" r="0" b="127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74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7A90" w:rsidRPr="003F47AE" w:rsidRDefault="009F7A90" w:rsidP="00C772C4">
                            <w:pPr>
                              <w:pStyle w:val="Caption"/>
                              <w:rPr>
                                <w:noProof/>
                              </w:rPr>
                            </w:pPr>
                            <w:r w:rsidRPr="003F47AE">
                              <w:t xml:space="preserve">Hình </w:t>
                            </w:r>
                            <w:fldSimple w:instr=" STYLEREF 1 \s ">
                              <w:r>
                                <w:rPr>
                                  <w:noProof/>
                                </w:rPr>
                                <w:t>2</w:t>
                              </w:r>
                            </w:fldSimple>
                            <w:r>
                              <w:t>.3 Sơ đồ DFD mức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4C737" id="Text Box 5" o:spid="_x0000_s1029" type="#_x0000_t202" style="position:absolute;left:0;text-align:left;margin-left:-14.55pt;margin-top:23pt;width:453.6pt;height:37.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" stroked="f">
                <v:textbox inset="0,0,0,0">
                  <w:txbxContent>
                    <w:p w:rsidR="009F7A90" w:rsidRPr="003F47AE" w:rsidRDefault="009F7A90" w:rsidP="00C772C4">
                      <w:pPr>
                        <w:pStyle w:val="Caption"/>
                        <w:rPr>
                          <w:noProof/>
                        </w:rPr>
                      </w:pPr>
                      <w:r w:rsidRPr="003F47AE">
                        <w:t xml:space="preserve">Hình </w:t>
                      </w:r>
                      <w:fldSimple w:instr=" STYLEREF 1 \s ">
                        <w:r>
                          <w:rPr>
                            <w:noProof/>
                          </w:rPr>
                          <w:t>2</w:t>
                        </w:r>
                      </w:fldSimple>
                      <w:r>
                        <w:t>.3 Sơ đồ DFD mức 1</w:t>
                      </w:r>
                    </w:p>
                  </w:txbxContent>
                </v:textbox>
                <w10:wrap type="topAndBottom" anchorx="margin"/>
              </v:shape>
            </w:pict>
          </mc:Fallback>
        </mc:AlternateContent>
      </w:r>
    </w:p>
    <w:p w:rsidR="006A168C" w:rsidRPr="00820EEC" w:rsidRDefault="006A168C" w:rsidP="006A168C">
      <w:pPr>
        <w:pStyle w:val="Heading2"/>
        <w:rPr>
          <w:rFonts w:cs="Times New Roman"/>
          <w:lang w:val="vi-VN"/>
        </w:rPr>
      </w:pPr>
      <w:r w:rsidRPr="00820EEC">
        <w:rPr>
          <w:rFonts w:cs="Times New Roman"/>
          <w:lang w:val="vi-VN"/>
        </w:rPr>
        <w:lastRenderedPageBreak/>
        <w:t>Sơ đồ DFD mức 2</w:t>
      </w:r>
    </w:p>
    <w:p w:rsidR="006A168C" w:rsidRPr="00820EEC" w:rsidRDefault="006A168C" w:rsidP="006A168C">
      <w:pPr>
        <w:pStyle w:val="BodyText"/>
        <w:ind w:firstLine="0"/>
        <w:rPr>
          <w:lang w:val="vi-VN"/>
        </w:rPr>
      </w:pPr>
      <w:r w:rsidRPr="00820EEC">
        <w:rPr>
          <w:b/>
          <w:bCs/>
          <w:szCs w:val="26"/>
        </w:rPr>
        <w:fldChar w:fldCharType="begin"/>
      </w:r>
      <w:r w:rsidRPr="00820EEC">
        <w:rPr>
          <w:b/>
          <w:bCs/>
          <w:szCs w:val="26"/>
        </w:rPr>
        <w:instrText xml:space="preserve"> INCLUDEPICTURE "D:\\Untitled Diagram.drawio (2).png" \* MERGEFORMATINET </w:instrText>
      </w:r>
      <w:r w:rsidRPr="00820EEC">
        <w:rPr>
          <w:b/>
          <w:bCs/>
          <w:szCs w:val="26"/>
        </w:rPr>
        <w:fldChar w:fldCharType="separate"/>
      </w:r>
      <w:r w:rsidR="001636D0" w:rsidRPr="00820EEC">
        <w:rPr>
          <w:b/>
          <w:bCs/>
          <w:szCs w:val="26"/>
        </w:rPr>
        <w:fldChar w:fldCharType="begin"/>
      </w:r>
      <w:r w:rsidR="001636D0" w:rsidRPr="00820EEC">
        <w:rPr>
          <w:b/>
          <w:bCs/>
          <w:szCs w:val="26"/>
        </w:rPr>
        <w:instrText xml:space="preserve"> INCLUDEPICTURE  "D:\\Untitled Diagram.drawio (2).png" \* MERGEFORMATINET </w:instrText>
      </w:r>
      <w:r w:rsidR="001636D0" w:rsidRPr="00820EEC">
        <w:rPr>
          <w:b/>
          <w:bCs/>
          <w:szCs w:val="26"/>
        </w:rPr>
        <w:fldChar w:fldCharType="separate"/>
      </w:r>
      <w:r w:rsidR="00DA0059" w:rsidRPr="00820EEC">
        <w:rPr>
          <w:b/>
          <w:bCs/>
          <w:szCs w:val="26"/>
        </w:rPr>
        <w:fldChar w:fldCharType="begin"/>
      </w:r>
      <w:r w:rsidR="00DA0059" w:rsidRPr="00820EEC">
        <w:rPr>
          <w:b/>
          <w:bCs/>
          <w:szCs w:val="26"/>
        </w:rPr>
        <w:instrText xml:space="preserve"> INCLUDEPICTURE  "D:\\Untitled Diagram.drawio (2).png" \* MERGEFORMATINET </w:instrText>
      </w:r>
      <w:r w:rsidR="00DA0059" w:rsidRPr="00820EEC">
        <w:rPr>
          <w:b/>
          <w:bCs/>
          <w:szCs w:val="26"/>
        </w:rPr>
        <w:fldChar w:fldCharType="separate"/>
      </w:r>
      <w:r w:rsidR="00095D17">
        <w:rPr>
          <w:b/>
          <w:bCs/>
          <w:szCs w:val="26"/>
        </w:rPr>
        <w:fldChar w:fldCharType="begin"/>
      </w:r>
      <w:r w:rsidR="00095D17">
        <w:rPr>
          <w:b/>
          <w:bCs/>
          <w:szCs w:val="26"/>
        </w:rPr>
        <w:instrText xml:space="preserve"> INCLUDEPICTURE  "D:\\Untitled Diagram.drawio (2).png" \* MERGEFORMATINET </w:instrText>
      </w:r>
      <w:r w:rsidR="00095D17">
        <w:rPr>
          <w:b/>
          <w:bCs/>
          <w:szCs w:val="26"/>
        </w:rPr>
        <w:fldChar w:fldCharType="separate"/>
      </w:r>
      <w:r w:rsidR="000F0D26">
        <w:rPr>
          <w:b/>
          <w:bCs/>
          <w:szCs w:val="26"/>
        </w:rPr>
        <w:fldChar w:fldCharType="begin"/>
      </w:r>
      <w:r w:rsidR="000F0D26">
        <w:rPr>
          <w:b/>
          <w:bCs/>
          <w:szCs w:val="26"/>
        </w:rPr>
        <w:instrText xml:space="preserve"> INCLUDEPICTURE  "D:\\Untitled Diagram.drawio (2).png" \* MERGEFORMATINET </w:instrText>
      </w:r>
      <w:r w:rsidR="000F0D26">
        <w:rPr>
          <w:b/>
          <w:bCs/>
          <w:szCs w:val="26"/>
        </w:rPr>
        <w:fldChar w:fldCharType="separate"/>
      </w:r>
      <w:r w:rsidR="00580393">
        <w:rPr>
          <w:b/>
          <w:bCs/>
          <w:szCs w:val="26"/>
        </w:rPr>
        <w:fldChar w:fldCharType="begin"/>
      </w:r>
      <w:r w:rsidR="00580393">
        <w:rPr>
          <w:b/>
          <w:bCs/>
          <w:szCs w:val="26"/>
        </w:rPr>
        <w:instrText xml:space="preserve"> </w:instrText>
      </w:r>
      <w:r w:rsidR="00580393">
        <w:rPr>
          <w:b/>
          <w:bCs/>
          <w:szCs w:val="26"/>
        </w:rPr>
        <w:instrText>INCLUDEPICTURE  "D:\\Untitled Dia</w:instrText>
      </w:r>
      <w:r w:rsidR="00580393">
        <w:rPr>
          <w:b/>
          <w:bCs/>
          <w:szCs w:val="26"/>
        </w:rPr>
        <w:instrText>gram.drawio (2).png" \* MERGEFORMATINET</w:instrText>
      </w:r>
      <w:r w:rsidR="00580393">
        <w:rPr>
          <w:b/>
          <w:bCs/>
          <w:szCs w:val="26"/>
        </w:rPr>
        <w:instrText xml:space="preserve"> </w:instrText>
      </w:r>
      <w:r w:rsidR="00580393">
        <w:rPr>
          <w:b/>
          <w:bCs/>
          <w:szCs w:val="26"/>
        </w:rPr>
        <w:fldChar w:fldCharType="separate"/>
      </w:r>
      <w:r w:rsidR="000A10EE">
        <w:rPr>
          <w:b/>
          <w:bCs/>
          <w:szCs w:val="26"/>
        </w:rPr>
        <w:pict>
          <v:shape id="_x0000_i1026" type="#_x0000_t75" style="width:489.75pt;height:497.25pt">
            <v:imagedata r:id="rId17" r:href="rId18"/>
          </v:shape>
        </w:pict>
      </w:r>
      <w:r w:rsidR="00580393">
        <w:rPr>
          <w:b/>
          <w:bCs/>
          <w:szCs w:val="26"/>
        </w:rPr>
        <w:fldChar w:fldCharType="end"/>
      </w:r>
      <w:r w:rsidR="000F0D26">
        <w:rPr>
          <w:b/>
          <w:bCs/>
          <w:szCs w:val="26"/>
        </w:rPr>
        <w:fldChar w:fldCharType="end"/>
      </w:r>
      <w:r w:rsidR="00095D17">
        <w:rPr>
          <w:b/>
          <w:bCs/>
          <w:szCs w:val="26"/>
        </w:rPr>
        <w:fldChar w:fldCharType="end"/>
      </w:r>
      <w:r w:rsidR="00DA0059" w:rsidRPr="00820EEC">
        <w:rPr>
          <w:b/>
          <w:bCs/>
          <w:szCs w:val="26"/>
        </w:rPr>
        <w:fldChar w:fldCharType="end"/>
      </w:r>
      <w:r w:rsidR="001636D0" w:rsidRPr="00820EEC">
        <w:rPr>
          <w:b/>
          <w:bCs/>
          <w:szCs w:val="26"/>
        </w:rPr>
        <w:fldChar w:fldCharType="end"/>
      </w:r>
      <w:r w:rsidRPr="00820EEC">
        <w:rPr>
          <w:b/>
          <w:bCs/>
          <w:szCs w:val="26"/>
        </w:rPr>
        <w:fldChar w:fldCharType="end"/>
      </w:r>
    </w:p>
    <w:p w:rsidR="006A168C" w:rsidRPr="00820EEC" w:rsidRDefault="006A168C" w:rsidP="006A168C">
      <w:r w:rsidRPr="00820EEC">
        <w:rPr>
          <w:noProof/>
        </w:rPr>
        <mc:AlternateContent>
          <mc:Choice Requires="wps">
            <w:drawing>
              <wp:anchor distT="0" distB="0" distL="114300" distR="114300" simplePos="0" relativeHeight="251674624" behindDoc="0" locked="0" layoutInCell="1" allowOverlap="1" wp14:anchorId="532913DB" wp14:editId="69EB9385">
                <wp:simplePos x="0" y="0"/>
                <wp:positionH relativeFrom="margin">
                  <wp:posOffset>-1270</wp:posOffset>
                </wp:positionH>
                <wp:positionV relativeFrom="paragraph">
                  <wp:posOffset>435610</wp:posOffset>
                </wp:positionV>
                <wp:extent cx="5760720" cy="398780"/>
                <wp:effectExtent l="0" t="0" r="0" b="127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398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7A90" w:rsidRPr="003F47AE" w:rsidRDefault="009F7A90" w:rsidP="006A168C">
                            <w:pPr>
                              <w:pStyle w:val="Caption"/>
                              <w:rPr>
                                <w:noProof/>
                              </w:rPr>
                            </w:pPr>
                            <w:r w:rsidRPr="003F47AE">
                              <w:t xml:space="preserve">Hình </w:t>
                            </w:r>
                            <w:fldSimple w:instr=" STYLEREF 1 \s ">
                              <w:r>
                                <w:rPr>
                                  <w:noProof/>
                                </w:rPr>
                                <w:t>2</w:t>
                              </w:r>
                            </w:fldSimple>
                            <w:r>
                              <w:t>.4 Sơ đồ DFD mức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913DB" id="Text Box 14" o:spid="_x0000_s1030" type="#_x0000_t202" style="position:absolute;margin-left:-.1pt;margin-top:34.3pt;width:453.6pt;height:31.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" stroked="f">
                <v:textbox inset="0,0,0,0">
                  <w:txbxContent>
                    <w:p w:rsidR="009F7A90" w:rsidRPr="003F47AE" w:rsidRDefault="009F7A90" w:rsidP="006A168C">
                      <w:pPr>
                        <w:pStyle w:val="Caption"/>
                        <w:rPr>
                          <w:noProof/>
                        </w:rPr>
                      </w:pPr>
                      <w:r w:rsidRPr="003F47AE">
                        <w:t xml:space="preserve">Hình </w:t>
                      </w:r>
                      <w:fldSimple w:instr=" STYLEREF 1 \s ">
                        <w:r>
                          <w:rPr>
                            <w:noProof/>
                          </w:rPr>
                          <w:t>2</w:t>
                        </w:r>
                      </w:fldSimple>
                      <w:r>
                        <w:t>.4 Sơ đồ DFD mức 2</w:t>
                      </w:r>
                    </w:p>
                  </w:txbxContent>
                </v:textbox>
                <w10:wrap type="topAndBottom" anchorx="margin"/>
              </v:shape>
            </w:pict>
          </mc:Fallback>
        </mc:AlternateContent>
      </w:r>
      <w:r w:rsidRPr="00820EEC">
        <w:br w:type="page"/>
      </w:r>
    </w:p>
    <w:p w:rsidR="006A168C" w:rsidRPr="00820EEC" w:rsidRDefault="006A168C" w:rsidP="006A168C">
      <w:pPr>
        <w:pStyle w:val="Heading2"/>
        <w:rPr>
          <w:rFonts w:cs="Times New Roman"/>
        </w:rPr>
      </w:pPr>
      <w:r w:rsidRPr="00820EEC">
        <w:rPr>
          <w:rFonts w:cs="Times New Roman"/>
          <w:lang w:val="vi-VN"/>
        </w:rPr>
        <w:lastRenderedPageBreak/>
        <w:t>Sơ đồ</w:t>
      </w:r>
      <w:r w:rsidRPr="00820EEC">
        <w:rPr>
          <w:rFonts w:cs="Times New Roman"/>
        </w:rPr>
        <w:t xml:space="preserve"> ERD</w:t>
      </w:r>
    </w:p>
    <w:p w:rsidR="006A168C" w:rsidRPr="00820EEC" w:rsidRDefault="006A168C" w:rsidP="006A168C">
      <w:pPr>
        <w:pStyle w:val="BodyText"/>
        <w:ind w:firstLine="0"/>
        <w:rPr>
          <w:lang w:val="vi-VN"/>
        </w:rPr>
      </w:pPr>
      <w:r w:rsidRPr="00820EEC">
        <w:rPr>
          <w:noProof/>
        </w:rPr>
        <w:drawing>
          <wp:inline distT="0" distB="0" distL="0" distR="0" wp14:anchorId="0D8742CA" wp14:editId="191A0153">
            <wp:extent cx="5760085" cy="56940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5694045"/>
                    </a:xfrm>
                    <a:prstGeom prst="rect">
                      <a:avLst/>
                    </a:prstGeom>
                  </pic:spPr>
                </pic:pic>
              </a:graphicData>
            </a:graphic>
          </wp:inline>
        </w:drawing>
      </w:r>
    </w:p>
    <w:p w:rsidR="006A168C" w:rsidRPr="00820EEC" w:rsidRDefault="006A168C" w:rsidP="006A168C">
      <w:pPr>
        <w:pStyle w:val="BodyText"/>
        <w:ind w:firstLine="0"/>
        <w:rPr>
          <w:lang w:val="vi-VN"/>
        </w:rPr>
      </w:pPr>
      <w:r w:rsidRPr="00820EEC">
        <w:rPr>
          <w:noProof/>
        </w:rPr>
        <mc:AlternateContent>
          <mc:Choice Requires="wps">
            <w:drawing>
              <wp:anchor distT="0" distB="0" distL="114300" distR="114300" simplePos="0" relativeHeight="251673600" behindDoc="0" locked="0" layoutInCell="1" allowOverlap="1" wp14:anchorId="15B17AA3" wp14:editId="54BA7C81">
                <wp:simplePos x="0" y="0"/>
                <wp:positionH relativeFrom="margin">
                  <wp:posOffset>-38446</wp:posOffset>
                </wp:positionH>
                <wp:positionV relativeFrom="paragraph">
                  <wp:posOffset>198351</wp:posOffset>
                </wp:positionV>
                <wp:extent cx="5760720" cy="474980"/>
                <wp:effectExtent l="0" t="0" r="0" b="127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74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F7A90" w:rsidRPr="003F47AE" w:rsidRDefault="009F7A90" w:rsidP="006A168C">
                            <w:pPr>
                              <w:pStyle w:val="Caption"/>
                              <w:rPr>
                                <w:noProof/>
                              </w:rPr>
                            </w:pPr>
                            <w:r w:rsidRPr="003F47AE">
                              <w:t>Hình</w:t>
                            </w:r>
                            <w:r w:rsidR="00D8716C">
                              <w:t xml:space="preserve"> 2.5</w:t>
                            </w:r>
                            <w:r w:rsidRPr="003F47AE">
                              <w:t xml:space="preserve"> </w:t>
                            </w:r>
                            <w:r>
                              <w:t>Sơ đồ ERD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17AA3" id="Text Box 12" o:spid="_x0000_s1031" type="#_x0000_t202" style="position:absolute;left:0;text-align:left;margin-left:-3.05pt;margin-top:15.6pt;width:453.6pt;height:37.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" stroked="f">
                <v:textbox inset="0,0,0,0">
                  <w:txbxContent>
                    <w:p w:rsidR="009F7A90" w:rsidRPr="003F47AE" w:rsidRDefault="009F7A90" w:rsidP="006A168C">
                      <w:pPr>
                        <w:pStyle w:val="Caption"/>
                        <w:rPr>
                          <w:noProof/>
                        </w:rPr>
                      </w:pPr>
                      <w:r w:rsidRPr="003F47AE">
                        <w:t>Hình</w:t>
                      </w:r>
                      <w:r w:rsidR="00D8716C">
                        <w:t xml:space="preserve"> 2.5</w:t>
                      </w:r>
                      <w:r w:rsidRPr="003F47AE">
                        <w:t xml:space="preserve"> </w:t>
                      </w:r>
                      <w:r>
                        <w:t>Sơ đồ ERD</w:t>
                      </w:r>
                    </w:p>
                  </w:txbxContent>
                </v:textbox>
                <w10:wrap type="topAndBottom" anchorx="margin"/>
              </v:shape>
            </w:pict>
          </mc:Fallback>
        </mc:AlternateContent>
      </w:r>
    </w:p>
    <w:p w:rsidR="00AF12E0" w:rsidRPr="00820EEC" w:rsidRDefault="00AF12E0">
      <w:pPr>
        <w:pStyle w:val="BodyText"/>
        <w:ind w:firstLine="0"/>
      </w:pPr>
    </w:p>
    <w:p w:rsidR="00763152" w:rsidRPr="00820EEC" w:rsidRDefault="0035518E" w:rsidP="007557A4">
      <w:r w:rsidRPr="00820EEC">
        <w:br w:type="page"/>
      </w:r>
    </w:p>
    <w:p w:rsidR="00763152" w:rsidRPr="00820EEC" w:rsidRDefault="00763152" w:rsidP="00763152">
      <w:pPr>
        <w:pStyle w:val="Heading1"/>
        <w:rPr>
          <w:rFonts w:cs="Times New Roman"/>
          <w:sz w:val="40"/>
          <w:szCs w:val="40"/>
        </w:rPr>
      </w:pPr>
      <w:r w:rsidRPr="00820EEC">
        <w:rPr>
          <w:rFonts w:cs="Times New Roman"/>
          <w:sz w:val="40"/>
          <w:szCs w:val="40"/>
        </w:rPr>
        <w:lastRenderedPageBreak/>
        <w:t>HIỆN THỰC ĐỀ TÀI</w:t>
      </w:r>
    </w:p>
    <w:p w:rsidR="00763152" w:rsidRPr="00820EEC" w:rsidRDefault="00763152" w:rsidP="00763152">
      <w:pPr>
        <w:pStyle w:val="Heading2"/>
        <w:rPr>
          <w:rFonts w:cs="Times New Roman"/>
        </w:rPr>
      </w:pPr>
      <w:r w:rsidRPr="00820EEC">
        <w:rPr>
          <w:rFonts w:cs="Times New Roman"/>
        </w:rPr>
        <w:t xml:space="preserve"> </w:t>
      </w:r>
      <w:r w:rsidRPr="00820EEC">
        <w:rPr>
          <w:rFonts w:cs="Times New Roman"/>
          <w:bCs w:val="0"/>
          <w:sz w:val="26"/>
          <w:szCs w:val="26"/>
        </w:rPr>
        <w:t>MÔI TRƯỜNG PHÁT TRIỂN VÀ CÔNG NGHỆ SỬ DỤNG:</w:t>
      </w:r>
    </w:p>
    <w:p w:rsidR="00763152" w:rsidRPr="00820EEC" w:rsidRDefault="00763152" w:rsidP="00763152">
      <w:pPr>
        <w:numPr>
          <w:ilvl w:val="0"/>
          <w:numId w:val="25"/>
        </w:numPr>
        <w:spacing w:after="0" w:line="360" w:lineRule="auto"/>
        <w:jc w:val="both"/>
        <w:rPr>
          <w:sz w:val="26"/>
          <w:szCs w:val="26"/>
        </w:rPr>
      </w:pPr>
      <w:r w:rsidRPr="00820EEC">
        <w:rPr>
          <w:b/>
          <w:bCs/>
          <w:sz w:val="26"/>
          <w:szCs w:val="26"/>
        </w:rPr>
        <w:t xml:space="preserve">Ngôn ngữ lập trình backend: </w:t>
      </w:r>
      <w:r w:rsidRPr="00820EEC">
        <w:rPr>
          <w:sz w:val="26"/>
          <w:szCs w:val="26"/>
        </w:rPr>
        <w:t>JavaScript (Node.js).</w:t>
      </w:r>
    </w:p>
    <w:p w:rsidR="00763152" w:rsidRPr="00820EEC" w:rsidRDefault="00763152" w:rsidP="00763152">
      <w:pPr>
        <w:numPr>
          <w:ilvl w:val="0"/>
          <w:numId w:val="25"/>
        </w:numPr>
        <w:spacing w:after="0" w:line="360" w:lineRule="auto"/>
        <w:jc w:val="both"/>
        <w:rPr>
          <w:sz w:val="26"/>
          <w:szCs w:val="26"/>
        </w:rPr>
      </w:pPr>
      <w:r w:rsidRPr="00820EEC">
        <w:rPr>
          <w:b/>
          <w:bCs/>
          <w:sz w:val="26"/>
          <w:szCs w:val="26"/>
        </w:rPr>
        <w:t>Framework backend:</w:t>
      </w:r>
      <w:r w:rsidRPr="00820EEC">
        <w:rPr>
          <w:sz w:val="26"/>
          <w:szCs w:val="26"/>
        </w:rPr>
        <w:t xml:space="preserve"> Express.js – quản lý routing, xử lý request/response, kết nối database.</w:t>
      </w:r>
    </w:p>
    <w:p w:rsidR="00763152" w:rsidRPr="00820EEC" w:rsidRDefault="00763152" w:rsidP="00763152">
      <w:pPr>
        <w:numPr>
          <w:ilvl w:val="0"/>
          <w:numId w:val="25"/>
        </w:numPr>
        <w:spacing w:after="0" w:line="360" w:lineRule="auto"/>
        <w:jc w:val="both"/>
        <w:rPr>
          <w:sz w:val="26"/>
          <w:szCs w:val="26"/>
        </w:rPr>
      </w:pPr>
      <w:r w:rsidRPr="00820EEC">
        <w:rPr>
          <w:b/>
          <w:bCs/>
          <w:sz w:val="26"/>
          <w:szCs w:val="26"/>
        </w:rPr>
        <w:t>Ngôn ngữ lập trình frontend:</w:t>
      </w:r>
      <w:r w:rsidRPr="00820EEC">
        <w:rPr>
          <w:sz w:val="26"/>
          <w:szCs w:val="26"/>
        </w:rPr>
        <w:t xml:space="preserve"> HTML5, CSS3, JavaScript</w:t>
      </w:r>
    </w:p>
    <w:p w:rsidR="00763152" w:rsidRPr="00820EEC" w:rsidRDefault="00763152" w:rsidP="00116A09">
      <w:pPr>
        <w:numPr>
          <w:ilvl w:val="0"/>
          <w:numId w:val="25"/>
        </w:numPr>
        <w:spacing w:after="0" w:line="360" w:lineRule="auto"/>
        <w:jc w:val="both"/>
        <w:rPr>
          <w:sz w:val="26"/>
          <w:szCs w:val="26"/>
        </w:rPr>
      </w:pPr>
      <w:r w:rsidRPr="00820EEC">
        <w:rPr>
          <w:b/>
          <w:bCs/>
          <w:sz w:val="26"/>
          <w:szCs w:val="26"/>
        </w:rPr>
        <w:t>Template engine:</w:t>
      </w:r>
      <w:r w:rsidRPr="00820EEC">
        <w:rPr>
          <w:sz w:val="26"/>
          <w:szCs w:val="26"/>
        </w:rPr>
        <w:t xml:space="preserve"> Handlebars (HBS) – hiển thị dữ liệu động từ backend.</w:t>
      </w:r>
    </w:p>
    <w:p w:rsidR="00763152" w:rsidRPr="00820EEC" w:rsidRDefault="00116A09" w:rsidP="00116A09">
      <w:pPr>
        <w:pStyle w:val="Heading2"/>
        <w:rPr>
          <w:rFonts w:cs="Times New Roman"/>
        </w:rPr>
      </w:pPr>
      <w:r w:rsidRPr="00820EEC">
        <w:rPr>
          <w:rFonts w:cs="Times New Roman"/>
        </w:rPr>
        <w:t>CẤU TRÚC THƯ MỤC DỰ ÁN:</w:t>
      </w:r>
    </w:p>
    <w:p w:rsidR="00116A09" w:rsidRPr="00820EEC" w:rsidRDefault="00116A09" w:rsidP="00116A09">
      <w:pPr>
        <w:pStyle w:val="BodyText"/>
      </w:pPr>
    </w:p>
    <w:p w:rsidR="00116A09" w:rsidRPr="00820EEC" w:rsidRDefault="00116A09" w:rsidP="00116A09">
      <w:pPr>
        <w:numPr>
          <w:ilvl w:val="0"/>
          <w:numId w:val="25"/>
        </w:numPr>
        <w:spacing w:after="200" w:line="360" w:lineRule="auto"/>
        <w:jc w:val="both"/>
        <w:rPr>
          <w:sz w:val="26"/>
          <w:szCs w:val="26"/>
        </w:rPr>
      </w:pPr>
      <w:r w:rsidRPr="00820EEC">
        <w:rPr>
          <w:b/>
          <w:bCs/>
          <w:sz w:val="26"/>
          <w:szCs w:val="26"/>
        </w:rPr>
        <w:t xml:space="preserve">models/: </w:t>
      </w:r>
      <w:r w:rsidRPr="00820EEC">
        <w:rPr>
          <w:sz w:val="26"/>
          <w:szCs w:val="26"/>
        </w:rPr>
        <w:t>Chứa các tệp định nghĩa cấu trúc dữ liệu như category.js, order.js, product.js,  user.js.</w:t>
      </w:r>
    </w:p>
    <w:p w:rsidR="00116A09" w:rsidRPr="00820EEC" w:rsidRDefault="00116A09" w:rsidP="00116A09">
      <w:pPr>
        <w:spacing w:after="200" w:line="360" w:lineRule="auto"/>
        <w:ind w:left="720"/>
        <w:jc w:val="both"/>
        <w:rPr>
          <w:sz w:val="26"/>
          <w:szCs w:val="26"/>
        </w:rPr>
      </w:pPr>
    </w:p>
    <w:p w:rsidR="00116A09" w:rsidRPr="00820EEC" w:rsidRDefault="00116A09" w:rsidP="00116A09">
      <w:pPr>
        <w:pStyle w:val="BodyText"/>
        <w:jc w:val="center"/>
      </w:pPr>
      <w:r w:rsidRPr="00820EEC">
        <w:rPr>
          <w:noProof/>
          <w:szCs w:val="26"/>
        </w:rPr>
        <w:drawing>
          <wp:inline distT="0" distB="0" distL="0" distR="0">
            <wp:extent cx="2777490" cy="1714286"/>
            <wp:effectExtent l="0" t="0" r="381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0359" cy="1722229"/>
                    </a:xfrm>
                    <a:prstGeom prst="rect">
                      <a:avLst/>
                    </a:prstGeom>
                    <a:noFill/>
                    <a:ln>
                      <a:noFill/>
                    </a:ln>
                  </pic:spPr>
                </pic:pic>
              </a:graphicData>
            </a:graphic>
          </wp:inline>
        </w:drawing>
      </w:r>
    </w:p>
    <w:p w:rsidR="00116A09" w:rsidRPr="00820EEC" w:rsidRDefault="00D8716C" w:rsidP="00116A09">
      <w:pPr>
        <w:pStyle w:val="BodyText"/>
        <w:jc w:val="center"/>
      </w:pPr>
      <w:r w:rsidRPr="00820EEC">
        <w:rPr>
          <w:noProof/>
        </w:rPr>
        <mc:AlternateContent>
          <mc:Choice Requires="wps">
            <w:drawing>
              <wp:anchor distT="0" distB="0" distL="114300" distR="114300" simplePos="0" relativeHeight="251701248" behindDoc="0" locked="0" layoutInCell="1" allowOverlap="1" wp14:anchorId="3C27BBDE" wp14:editId="5B5F15BA">
                <wp:simplePos x="0" y="0"/>
                <wp:positionH relativeFrom="margin">
                  <wp:align>right</wp:align>
                </wp:positionH>
                <wp:positionV relativeFrom="paragraph">
                  <wp:posOffset>350520</wp:posOffset>
                </wp:positionV>
                <wp:extent cx="5760720" cy="436880"/>
                <wp:effectExtent l="0" t="0" r="0" b="127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716C" w:rsidRPr="003F47AE" w:rsidRDefault="00D8716C" w:rsidP="00D8716C">
                            <w:pPr>
                              <w:pStyle w:val="Caption"/>
                              <w:rPr>
                                <w:noProof/>
                              </w:rPr>
                            </w:pPr>
                            <w:r w:rsidRPr="003F47AE">
                              <w:t xml:space="preserve">Hình </w:t>
                            </w:r>
                            <w:r>
                              <w:t>3.1 Hình ảnh tệp models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C27BBDE" id="Text Box 4" o:spid="_x0000_s1032" type="#_x0000_t202" style="position:absolute;left:0;text-align:left;margin-left:402.4pt;margin-top:27.6pt;width:453.6pt;height:34.4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" stroked="f">
                <v:textbox style="mso-fit-shape-to-text:t" inset="0,0,0,0">
                  <w:txbxContent>
                    <w:p w:rsidR="00D8716C" w:rsidRPr="003F47AE" w:rsidRDefault="00D8716C" w:rsidP="00D8716C">
                      <w:pPr>
                        <w:pStyle w:val="Caption"/>
                        <w:rPr>
                          <w:noProof/>
                        </w:rPr>
                      </w:pPr>
                      <w:r w:rsidRPr="003F47AE">
                        <w:t xml:space="preserve">Hình </w:t>
                      </w:r>
                      <w:r>
                        <w:t>3.1 Hình ảnh tệp models</w:t>
                      </w:r>
                    </w:p>
                  </w:txbxContent>
                </v:textbox>
                <w10:wrap type="topAndBottom" anchorx="margin"/>
              </v:shape>
            </w:pict>
          </mc:Fallback>
        </mc:AlternateContent>
      </w:r>
    </w:p>
    <w:p w:rsidR="00116A09" w:rsidRPr="00820EEC" w:rsidRDefault="00116A09" w:rsidP="00D8716C">
      <w:pPr>
        <w:spacing w:after="200" w:line="360" w:lineRule="auto"/>
        <w:jc w:val="both"/>
        <w:rPr>
          <w:sz w:val="26"/>
          <w:szCs w:val="26"/>
        </w:rPr>
      </w:pPr>
    </w:p>
    <w:p w:rsidR="00116A09" w:rsidRPr="00820EEC" w:rsidRDefault="00116A09" w:rsidP="00116A09">
      <w:pPr>
        <w:spacing w:after="200" w:line="360" w:lineRule="auto"/>
        <w:ind w:left="720"/>
        <w:jc w:val="both"/>
        <w:rPr>
          <w:sz w:val="26"/>
          <w:szCs w:val="26"/>
        </w:rPr>
      </w:pPr>
    </w:p>
    <w:p w:rsidR="00116A09" w:rsidRPr="00820EEC" w:rsidRDefault="00116A09" w:rsidP="00116A09">
      <w:pPr>
        <w:numPr>
          <w:ilvl w:val="0"/>
          <w:numId w:val="25"/>
        </w:numPr>
        <w:spacing w:after="200" w:line="360" w:lineRule="auto"/>
        <w:jc w:val="both"/>
        <w:rPr>
          <w:sz w:val="26"/>
          <w:szCs w:val="26"/>
        </w:rPr>
      </w:pPr>
      <w:r w:rsidRPr="00820EEC">
        <w:rPr>
          <w:b/>
          <w:bCs/>
          <w:sz w:val="26"/>
          <w:szCs w:val="26"/>
        </w:rPr>
        <w:t xml:space="preserve">routes/: </w:t>
      </w:r>
      <w:r w:rsidRPr="00820EEC">
        <w:rPr>
          <w:sz w:val="26"/>
          <w:szCs w:val="26"/>
        </w:rPr>
        <w:t>Chứa các tệp xử lý logic điều hướng như admin.js, category.js, index.js, shop.js, users.js.</w:t>
      </w:r>
    </w:p>
    <w:p w:rsidR="00116A09" w:rsidRPr="00820EEC" w:rsidRDefault="00116A09" w:rsidP="00116A09">
      <w:pPr>
        <w:spacing w:after="200" w:line="360" w:lineRule="auto"/>
        <w:ind w:left="720"/>
        <w:jc w:val="center"/>
        <w:rPr>
          <w:sz w:val="26"/>
          <w:szCs w:val="26"/>
        </w:rPr>
      </w:pPr>
      <w:r w:rsidRPr="00820EEC">
        <w:rPr>
          <w:noProof/>
          <w:szCs w:val="26"/>
        </w:rPr>
        <w:drawing>
          <wp:inline distT="0" distB="0" distL="0" distR="0" wp14:anchorId="59D5788A" wp14:editId="6D7E273D">
            <wp:extent cx="2708564" cy="21126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1397" cy="2146054"/>
                    </a:xfrm>
                    <a:prstGeom prst="rect">
                      <a:avLst/>
                    </a:prstGeom>
                    <a:noFill/>
                    <a:ln>
                      <a:noFill/>
                    </a:ln>
                  </pic:spPr>
                </pic:pic>
              </a:graphicData>
            </a:graphic>
          </wp:inline>
        </w:drawing>
      </w:r>
    </w:p>
    <w:p w:rsidR="00116A09" w:rsidRPr="00820EEC" w:rsidRDefault="00D8716C" w:rsidP="000A10EE">
      <w:pPr>
        <w:spacing w:after="200" w:line="360" w:lineRule="auto"/>
        <w:rPr>
          <w:sz w:val="26"/>
          <w:szCs w:val="26"/>
        </w:rPr>
      </w:pPr>
      <w:r w:rsidRPr="00820EEC">
        <w:rPr>
          <w:noProof/>
        </w:rPr>
        <mc:AlternateContent>
          <mc:Choice Requires="wps">
            <w:drawing>
              <wp:anchor distT="0" distB="0" distL="114300" distR="114300" simplePos="0" relativeHeight="251703296" behindDoc="0" locked="0" layoutInCell="1" allowOverlap="1" wp14:anchorId="1BB43896" wp14:editId="6BEB9BD8">
                <wp:simplePos x="0" y="0"/>
                <wp:positionH relativeFrom="margin">
                  <wp:posOffset>190500</wp:posOffset>
                </wp:positionH>
                <wp:positionV relativeFrom="paragraph">
                  <wp:posOffset>197485</wp:posOffset>
                </wp:positionV>
                <wp:extent cx="5760720" cy="436880"/>
                <wp:effectExtent l="0" t="0" r="0" b="1270"/>
                <wp:wrapTopAndBottom/>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716C" w:rsidRPr="003F47AE" w:rsidRDefault="00D8716C" w:rsidP="00D8716C">
                            <w:pPr>
                              <w:pStyle w:val="Caption"/>
                              <w:rPr>
                                <w:noProof/>
                              </w:rPr>
                            </w:pPr>
                            <w:r w:rsidRPr="003F47AE">
                              <w:t xml:space="preserve">Hình </w:t>
                            </w:r>
                            <w:r>
                              <w:t>3.3 Hình ảnh tệp của routes</w:t>
                            </w:r>
                            <w:r w:rsidR="00FB2420">
                              <w:t>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BB43896" id="Text Box 7" o:spid="_x0000_s1033" type="#_x0000_t202" style="position:absolute;margin-left:15pt;margin-top:15.55pt;width:453.6pt;height:34.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" stroked="f">
                <v:textbox style="mso-fit-shape-to-text:t" inset="0,0,0,0">
                  <w:txbxContent>
                    <w:p w:rsidR="00D8716C" w:rsidRPr="003F47AE" w:rsidRDefault="00D8716C" w:rsidP="00D8716C">
                      <w:pPr>
                        <w:pStyle w:val="Caption"/>
                        <w:rPr>
                          <w:noProof/>
                        </w:rPr>
                      </w:pPr>
                      <w:r w:rsidRPr="003F47AE">
                        <w:t xml:space="preserve">Hình </w:t>
                      </w:r>
                      <w:r>
                        <w:t>3.3 Hình ảnh tệp của routes</w:t>
                      </w:r>
                      <w:r w:rsidR="00FB2420">
                        <w:t>s</w:t>
                      </w:r>
                    </w:p>
                  </w:txbxContent>
                </v:textbox>
                <w10:wrap type="topAndBottom" anchorx="margin"/>
              </v:shape>
            </w:pict>
          </mc:Fallback>
        </mc:AlternateContent>
      </w: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D8716C">
      <w:pPr>
        <w:spacing w:after="200" w:line="360" w:lineRule="auto"/>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spacing w:after="200" w:line="360" w:lineRule="auto"/>
        <w:ind w:left="720"/>
        <w:rPr>
          <w:sz w:val="26"/>
          <w:szCs w:val="26"/>
        </w:rPr>
      </w:pPr>
    </w:p>
    <w:p w:rsidR="00116A09" w:rsidRPr="00820EEC" w:rsidRDefault="00116A09" w:rsidP="00116A09">
      <w:pPr>
        <w:pStyle w:val="NormalWeb"/>
        <w:numPr>
          <w:ilvl w:val="0"/>
          <w:numId w:val="25"/>
        </w:numPr>
        <w:spacing w:before="0" w:beforeAutospacing="0" w:after="0" w:afterAutospacing="0" w:line="240" w:lineRule="auto"/>
        <w:rPr>
          <w:sz w:val="26"/>
          <w:szCs w:val="26"/>
        </w:rPr>
      </w:pPr>
      <w:r w:rsidRPr="00820EEC">
        <w:rPr>
          <w:b/>
          <w:bCs/>
          <w:sz w:val="26"/>
          <w:szCs w:val="26"/>
        </w:rPr>
        <w:lastRenderedPageBreak/>
        <w:t xml:space="preserve">views/: </w:t>
      </w:r>
      <w:r w:rsidRPr="00820EEC">
        <w:rPr>
          <w:sz w:val="26"/>
          <w:szCs w:val="26"/>
        </w:rPr>
        <w:t>Chứa các giao diện hiển thị cho người dùng:</w:t>
      </w:r>
    </w:p>
    <w:p w:rsidR="00116A09" w:rsidRPr="00820EEC" w:rsidRDefault="00FB2420" w:rsidP="00116A09">
      <w:pPr>
        <w:numPr>
          <w:ilvl w:val="0"/>
          <w:numId w:val="25"/>
        </w:numPr>
        <w:spacing w:after="200" w:line="360" w:lineRule="auto"/>
        <w:jc w:val="both"/>
        <w:rPr>
          <w:sz w:val="26"/>
          <w:szCs w:val="26"/>
        </w:rPr>
      </w:pPr>
      <w:r w:rsidRPr="00820EEC">
        <w:rPr>
          <w:noProof/>
          <w:sz w:val="26"/>
          <w:szCs w:val="26"/>
        </w:rPr>
        <w:drawing>
          <wp:anchor distT="0" distB="0" distL="114300" distR="114300" simplePos="0" relativeHeight="251676672" behindDoc="0" locked="0" layoutInCell="1" allowOverlap="1" wp14:anchorId="0C56CAF6" wp14:editId="78B4FCBB">
            <wp:simplePos x="0" y="0"/>
            <wp:positionH relativeFrom="column">
              <wp:posOffset>1514475</wp:posOffset>
            </wp:positionH>
            <wp:positionV relativeFrom="paragraph">
              <wp:posOffset>759460</wp:posOffset>
            </wp:positionV>
            <wp:extent cx="2809875" cy="5680075"/>
            <wp:effectExtent l="0" t="0" r="952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09875" cy="5680075"/>
                    </a:xfrm>
                    <a:prstGeom prst="rect">
                      <a:avLst/>
                    </a:prstGeom>
                  </pic:spPr>
                </pic:pic>
              </a:graphicData>
            </a:graphic>
            <wp14:sizeRelH relativeFrom="margin">
              <wp14:pctWidth>0</wp14:pctWidth>
            </wp14:sizeRelH>
            <wp14:sizeRelV relativeFrom="margin">
              <wp14:pctHeight>0</wp14:pctHeight>
            </wp14:sizeRelV>
          </wp:anchor>
        </w:drawing>
      </w:r>
      <w:r w:rsidR="00116A09" w:rsidRPr="00820EEC">
        <w:rPr>
          <w:b/>
          <w:bCs/>
          <w:sz w:val="26"/>
          <w:szCs w:val="26"/>
        </w:rPr>
        <w:t xml:space="preserve">layouts/ : </w:t>
      </w:r>
      <w:r w:rsidR="00116A09" w:rsidRPr="00820EEC">
        <w:rPr>
          <w:sz w:val="26"/>
          <w:szCs w:val="26"/>
        </w:rPr>
        <w:t xml:space="preserve">Chứa các thành phần giao diện dùng chung như home.hbs, admin.hbs để tối ưu mã nguồn. </w:t>
      </w:r>
    </w:p>
    <w:p w:rsidR="00116A09" w:rsidRPr="00820EEC" w:rsidRDefault="000A10EE" w:rsidP="00116A09">
      <w:pPr>
        <w:spacing w:after="200" w:line="360" w:lineRule="auto"/>
        <w:ind w:left="720"/>
        <w:jc w:val="both"/>
        <w:rPr>
          <w:sz w:val="26"/>
          <w:szCs w:val="26"/>
        </w:rPr>
      </w:pPr>
      <w:r w:rsidRPr="00820EEC">
        <w:rPr>
          <w:noProof/>
        </w:rPr>
        <mc:AlternateContent>
          <mc:Choice Requires="wps">
            <w:drawing>
              <wp:anchor distT="0" distB="0" distL="114300" distR="114300" simplePos="0" relativeHeight="251705344" behindDoc="0" locked="0" layoutInCell="1" allowOverlap="1" wp14:anchorId="1A823204" wp14:editId="0FC592A8">
                <wp:simplePos x="0" y="0"/>
                <wp:positionH relativeFrom="margin">
                  <wp:posOffset>-63500</wp:posOffset>
                </wp:positionH>
                <wp:positionV relativeFrom="paragraph">
                  <wp:posOffset>6184265</wp:posOffset>
                </wp:positionV>
                <wp:extent cx="5760720" cy="436880"/>
                <wp:effectExtent l="0" t="0" r="0" b="127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2420" w:rsidRPr="003F47AE" w:rsidRDefault="00FB2420" w:rsidP="00FB2420">
                            <w:pPr>
                              <w:pStyle w:val="Caption"/>
                              <w:rPr>
                                <w:noProof/>
                              </w:rPr>
                            </w:pPr>
                            <w:r w:rsidRPr="003F47AE">
                              <w:t xml:space="preserve">Hình </w:t>
                            </w:r>
                            <w:r>
                              <w:t>3.4 Hình ảnh tệp view và layout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823204" id="Text Box 8" o:spid="_x0000_s1034" type="#_x0000_t202" style="position:absolute;left:0;text-align:left;margin-left:-5pt;margin-top:486.95pt;width:453.6pt;height:34.4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" stroked="f">
                <v:textbox style="mso-fit-shape-to-text:t" inset="0,0,0,0">
                  <w:txbxContent>
                    <w:p w:rsidR="00FB2420" w:rsidRPr="003F47AE" w:rsidRDefault="00FB2420" w:rsidP="00FB2420">
                      <w:pPr>
                        <w:pStyle w:val="Caption"/>
                        <w:rPr>
                          <w:noProof/>
                        </w:rPr>
                      </w:pPr>
                      <w:r w:rsidRPr="003F47AE">
                        <w:t xml:space="preserve">Hình </w:t>
                      </w:r>
                      <w:r>
                        <w:t>3.4 Hình ảnh tệp view và layout</w:t>
                      </w:r>
                    </w:p>
                  </w:txbxContent>
                </v:textbox>
                <w10:wrap type="topAndBottom" anchorx="margin"/>
              </v:shape>
            </w:pict>
          </mc:Fallback>
        </mc:AlternateContent>
      </w:r>
    </w:p>
    <w:p w:rsidR="00116A09" w:rsidRPr="00820EEC" w:rsidRDefault="00116A09" w:rsidP="00116A09">
      <w:pPr>
        <w:spacing w:after="200" w:line="360" w:lineRule="auto"/>
        <w:ind w:left="720"/>
        <w:jc w:val="center"/>
        <w:rPr>
          <w:sz w:val="26"/>
          <w:szCs w:val="26"/>
        </w:rPr>
      </w:pPr>
    </w:p>
    <w:p w:rsidR="00116A09" w:rsidRPr="00820EEC" w:rsidRDefault="00116A09" w:rsidP="009F7A90">
      <w:pPr>
        <w:pStyle w:val="BodyText"/>
        <w:ind w:firstLine="0"/>
      </w:pPr>
    </w:p>
    <w:p w:rsidR="00E1770B" w:rsidRPr="000A10EE" w:rsidRDefault="009F7A90" w:rsidP="000A10EE">
      <w:pPr>
        <w:pStyle w:val="Heading2"/>
        <w:rPr>
          <w:rFonts w:cs="Times New Roman"/>
        </w:rPr>
      </w:pPr>
      <w:r w:rsidRPr="00820EEC">
        <w:rPr>
          <w:rFonts w:cs="Times New Roman"/>
        </w:rPr>
        <w:lastRenderedPageBreak/>
        <w:t>HIỆN THỰC CÁC CHỨC NĂNG CHÍNH VÀ GIAO DIỆN</w:t>
      </w:r>
    </w:p>
    <w:p w:rsidR="009F7A90" w:rsidRPr="00820EEC" w:rsidRDefault="009F7A90" w:rsidP="009F7A90">
      <w:pPr>
        <w:pStyle w:val="NormalWeb"/>
        <w:numPr>
          <w:ilvl w:val="2"/>
          <w:numId w:val="26"/>
        </w:numPr>
        <w:spacing w:before="0" w:beforeAutospacing="0" w:after="0" w:afterAutospacing="0" w:line="240" w:lineRule="auto"/>
        <w:rPr>
          <w:b/>
          <w:bCs/>
          <w:sz w:val="26"/>
          <w:szCs w:val="26"/>
        </w:rPr>
      </w:pPr>
      <w:r w:rsidRPr="00820EEC">
        <w:rPr>
          <w:b/>
          <w:bCs/>
          <w:sz w:val="26"/>
          <w:szCs w:val="26"/>
        </w:rPr>
        <w:t>Chức năng của phía khách hàng:</w:t>
      </w:r>
    </w:p>
    <w:p w:rsidR="006E0C1F" w:rsidRPr="00820EEC" w:rsidRDefault="006E0C1F" w:rsidP="006E0C1F">
      <w:pPr>
        <w:pStyle w:val="NormalWeb"/>
        <w:spacing w:before="0" w:beforeAutospacing="0" w:after="0" w:afterAutospacing="0" w:line="240" w:lineRule="auto"/>
        <w:ind w:left="1440"/>
        <w:rPr>
          <w:b/>
          <w:bCs/>
          <w:sz w:val="26"/>
          <w:szCs w:val="26"/>
        </w:rPr>
      </w:pPr>
    </w:p>
    <w:p w:rsidR="006E0C1F" w:rsidRPr="00820EEC" w:rsidRDefault="006E0C1F" w:rsidP="006E0C1F">
      <w:pPr>
        <w:pStyle w:val="NormalWeb"/>
        <w:numPr>
          <w:ilvl w:val="0"/>
          <w:numId w:val="27"/>
        </w:numPr>
        <w:spacing w:before="0" w:beforeAutospacing="0" w:after="0" w:afterAutospacing="0" w:line="240" w:lineRule="auto"/>
        <w:rPr>
          <w:sz w:val="26"/>
          <w:szCs w:val="26"/>
        </w:rPr>
      </w:pPr>
      <w:r w:rsidRPr="00820EEC">
        <w:rPr>
          <w:b/>
          <w:bCs/>
          <w:sz w:val="26"/>
          <w:szCs w:val="26"/>
        </w:rPr>
        <w:t>Home</w:t>
      </w:r>
      <w:r w:rsidRPr="00820EEC">
        <w:rPr>
          <w:sz w:val="26"/>
          <w:szCs w:val="26"/>
        </w:rPr>
        <w:t>: hiển thị trang chủ của web.</w:t>
      </w:r>
    </w:p>
    <w:p w:rsidR="006E0C1F" w:rsidRPr="00820EEC" w:rsidRDefault="006E0C1F" w:rsidP="006E0C1F">
      <w:pPr>
        <w:pStyle w:val="NormalWeb"/>
        <w:numPr>
          <w:ilvl w:val="0"/>
          <w:numId w:val="27"/>
        </w:numPr>
        <w:spacing w:before="0" w:beforeAutospacing="0" w:after="0" w:afterAutospacing="0" w:line="240" w:lineRule="auto"/>
        <w:rPr>
          <w:sz w:val="26"/>
          <w:szCs w:val="26"/>
        </w:rPr>
      </w:pPr>
      <w:r w:rsidRPr="00820EEC">
        <w:rPr>
          <w:b/>
          <w:bCs/>
          <w:szCs w:val="26"/>
        </w:rPr>
        <w:t xml:space="preserve">Pages: </w:t>
      </w:r>
      <w:r w:rsidRPr="00820EEC">
        <w:rPr>
          <w:szCs w:val="26"/>
        </w:rPr>
        <w:t>Giao diện giới thiệu về shop.</w:t>
      </w:r>
    </w:p>
    <w:p w:rsidR="006E0C1F" w:rsidRPr="00820EEC" w:rsidRDefault="006E0C1F" w:rsidP="006E0C1F">
      <w:pPr>
        <w:pStyle w:val="NormalWeb"/>
        <w:spacing w:before="0" w:beforeAutospacing="0" w:after="0" w:afterAutospacing="0" w:line="240" w:lineRule="auto"/>
        <w:ind w:left="1900"/>
        <w:rPr>
          <w:b/>
          <w:bCs/>
          <w:sz w:val="26"/>
          <w:szCs w:val="26"/>
        </w:rPr>
      </w:pPr>
    </w:p>
    <w:p w:rsidR="006E0C1F" w:rsidRPr="00820EEC" w:rsidRDefault="006E0C1F" w:rsidP="006E0C1F">
      <w:pPr>
        <w:pStyle w:val="NormalWeb"/>
        <w:spacing w:before="0" w:beforeAutospacing="0" w:after="0" w:afterAutospacing="0" w:line="240" w:lineRule="auto"/>
        <w:ind w:left="1900"/>
        <w:jc w:val="center"/>
        <w:rPr>
          <w:b/>
          <w:bCs/>
          <w:sz w:val="26"/>
          <w:szCs w:val="26"/>
        </w:rPr>
      </w:pPr>
    </w:p>
    <w:p w:rsidR="006E0C1F" w:rsidRPr="006730B2" w:rsidRDefault="006E0C1F" w:rsidP="006730B2">
      <w:pPr>
        <w:pStyle w:val="NormalWeb"/>
        <w:spacing w:before="0" w:beforeAutospacing="0" w:after="0" w:afterAutospacing="0" w:line="240" w:lineRule="auto"/>
        <w:ind w:left="1900"/>
        <w:jc w:val="center"/>
        <w:rPr>
          <w:b/>
          <w:bCs/>
          <w:sz w:val="26"/>
          <w:szCs w:val="26"/>
        </w:rPr>
      </w:pPr>
      <w:r w:rsidRPr="00820EEC">
        <w:rPr>
          <w:b/>
          <w:bCs/>
          <w:noProof/>
          <w:sz w:val="26"/>
          <w:szCs w:val="26"/>
        </w:rPr>
        <w:drawing>
          <wp:anchor distT="0" distB="0" distL="114300" distR="114300" simplePos="0" relativeHeight="251678720" behindDoc="0" locked="0" layoutInCell="1" allowOverlap="1" wp14:anchorId="76A52BA7" wp14:editId="3988A0B3">
            <wp:simplePos x="0" y="0"/>
            <wp:positionH relativeFrom="margin">
              <wp:align>left</wp:align>
            </wp:positionH>
            <wp:positionV relativeFrom="paragraph">
              <wp:posOffset>227965</wp:posOffset>
            </wp:positionV>
            <wp:extent cx="6033135" cy="5338445"/>
            <wp:effectExtent l="0" t="0" r="571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3135" cy="5338445"/>
                    </a:xfrm>
                    <a:prstGeom prst="rect">
                      <a:avLst/>
                    </a:prstGeom>
                  </pic:spPr>
                </pic:pic>
              </a:graphicData>
            </a:graphic>
            <wp14:sizeRelH relativeFrom="margin">
              <wp14:pctWidth>0</wp14:pctWidth>
            </wp14:sizeRelH>
            <wp14:sizeRelV relativeFrom="margin">
              <wp14:pctHeight>0</wp14:pctHeight>
            </wp14:sizeRelV>
          </wp:anchor>
        </w:drawing>
      </w:r>
    </w:p>
    <w:p w:rsidR="006E0C1F" w:rsidRPr="00820EEC" w:rsidRDefault="000A10EE" w:rsidP="00006F34">
      <w:pPr>
        <w:pStyle w:val="BodyText"/>
        <w:ind w:firstLine="0"/>
        <w:rPr>
          <w:szCs w:val="26"/>
        </w:rPr>
      </w:pPr>
      <w:r w:rsidRPr="00820EEC">
        <w:rPr>
          <w:noProof/>
        </w:rPr>
        <mc:AlternateContent>
          <mc:Choice Requires="wps">
            <w:drawing>
              <wp:anchor distT="0" distB="0" distL="114300" distR="114300" simplePos="0" relativeHeight="251707392" behindDoc="0" locked="0" layoutInCell="1" allowOverlap="1" wp14:anchorId="60F0EEA5" wp14:editId="1600262E">
                <wp:simplePos x="0" y="0"/>
                <wp:positionH relativeFrom="margin">
                  <wp:align>left</wp:align>
                </wp:positionH>
                <wp:positionV relativeFrom="paragraph">
                  <wp:posOffset>5681345</wp:posOffset>
                </wp:positionV>
                <wp:extent cx="5760720" cy="447675"/>
                <wp:effectExtent l="0" t="0" r="0" b="9525"/>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47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10EE" w:rsidRPr="003F47AE" w:rsidRDefault="000A10EE" w:rsidP="000A10EE">
                            <w:pPr>
                              <w:pStyle w:val="Caption"/>
                              <w:rPr>
                                <w:noProof/>
                              </w:rPr>
                            </w:pPr>
                            <w:r w:rsidRPr="003F47AE">
                              <w:t xml:space="preserve">Hình </w:t>
                            </w:r>
                            <w:r>
                              <w:t xml:space="preserve">3.3.1 </w:t>
                            </w:r>
                            <w:r>
                              <w:t xml:space="preserve">Hình ảnh </w:t>
                            </w:r>
                            <w:r>
                              <w:t>trang Home của khách hàng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0EEA5" id="Text Box 10" o:spid="_x0000_s1035" type="#_x0000_t202" style="position:absolute;left:0;text-align:left;margin-left:0;margin-top:447.35pt;width:453.6pt;height:35.2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" stroked="f">
                <v:textbox inset="0,0,0,0">
                  <w:txbxContent>
                    <w:p w:rsidR="000A10EE" w:rsidRPr="003F47AE" w:rsidRDefault="000A10EE" w:rsidP="000A10EE">
                      <w:pPr>
                        <w:pStyle w:val="Caption"/>
                        <w:rPr>
                          <w:noProof/>
                        </w:rPr>
                      </w:pPr>
                      <w:r w:rsidRPr="003F47AE">
                        <w:t xml:space="preserve">Hình </w:t>
                      </w:r>
                      <w:r>
                        <w:t xml:space="preserve">3.3.1 </w:t>
                      </w:r>
                      <w:r>
                        <w:t xml:space="preserve">Hình ảnh </w:t>
                      </w:r>
                      <w:r>
                        <w:t>trang Home của khách hàng</w:t>
                      </w:r>
                    </w:p>
                  </w:txbxContent>
                </v:textbox>
                <w10:wrap type="topAndBottom" anchorx="margin"/>
              </v:shape>
            </w:pict>
          </mc:Fallback>
        </mc:AlternateContent>
      </w:r>
    </w:p>
    <w:p w:rsidR="000A10EE" w:rsidRDefault="000A10EE" w:rsidP="00006F34">
      <w:pPr>
        <w:pStyle w:val="BodyText"/>
        <w:ind w:firstLine="0"/>
        <w:rPr>
          <w:szCs w:val="26"/>
        </w:rPr>
      </w:pPr>
    </w:p>
    <w:p w:rsidR="000A10EE" w:rsidRDefault="000A10EE" w:rsidP="00006F34">
      <w:pPr>
        <w:pStyle w:val="BodyText"/>
        <w:ind w:firstLine="0"/>
        <w:rPr>
          <w:szCs w:val="26"/>
        </w:rPr>
      </w:pPr>
    </w:p>
    <w:p w:rsidR="00006F34" w:rsidRPr="00820EEC" w:rsidRDefault="000A10EE" w:rsidP="00006F34">
      <w:pPr>
        <w:pStyle w:val="BodyText"/>
        <w:ind w:firstLine="0"/>
        <w:rPr>
          <w:szCs w:val="26"/>
        </w:rPr>
      </w:pPr>
      <w:r w:rsidRPr="00820EEC">
        <w:rPr>
          <w:noProof/>
        </w:rPr>
        <mc:AlternateContent>
          <mc:Choice Requires="wps">
            <w:drawing>
              <wp:anchor distT="0" distB="0" distL="114300" distR="114300" simplePos="0" relativeHeight="251709440" behindDoc="0" locked="0" layoutInCell="1" allowOverlap="1" wp14:anchorId="0D29644F" wp14:editId="07F9D09E">
                <wp:simplePos x="0" y="0"/>
                <wp:positionH relativeFrom="margin">
                  <wp:posOffset>118745</wp:posOffset>
                </wp:positionH>
                <wp:positionV relativeFrom="paragraph">
                  <wp:posOffset>4306570</wp:posOffset>
                </wp:positionV>
                <wp:extent cx="5760720" cy="496570"/>
                <wp:effectExtent l="0" t="0" r="0" b="0"/>
                <wp:wrapTopAndBottom/>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5760720" cy="496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10EE" w:rsidRPr="003F47AE" w:rsidRDefault="000A10EE" w:rsidP="000A10EE">
                            <w:pPr>
                              <w:pStyle w:val="Caption"/>
                              <w:rPr>
                                <w:noProof/>
                              </w:rPr>
                            </w:pPr>
                            <w:r w:rsidRPr="003F47AE">
                              <w:t xml:space="preserve">Hình </w:t>
                            </w:r>
                            <w:r>
                              <w:t>3.3.2 Hình ảnh giao diện bên Page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9644F" id="Text Box 17" o:spid="_x0000_s1036" type="#_x0000_t202" style="position:absolute;left:0;text-align:left;margin-left:9.35pt;margin-top:339.1pt;width:453.6pt;height:39.1pt;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" stroked="f">
                <v:textbox inset="0,0,0,0">
                  <w:txbxContent>
                    <w:p w:rsidR="000A10EE" w:rsidRPr="003F47AE" w:rsidRDefault="000A10EE" w:rsidP="000A10EE">
                      <w:pPr>
                        <w:pStyle w:val="Caption"/>
                        <w:rPr>
                          <w:noProof/>
                        </w:rPr>
                      </w:pPr>
                      <w:r w:rsidRPr="003F47AE">
                        <w:t xml:space="preserve">Hình </w:t>
                      </w:r>
                      <w:r>
                        <w:t>3.3.2 Hình ảnh giao diện bên Page</w:t>
                      </w:r>
                    </w:p>
                  </w:txbxContent>
                </v:textbox>
                <w10:wrap type="topAndBottom" anchorx="margin"/>
              </v:shape>
            </w:pict>
          </mc:Fallback>
        </mc:AlternateContent>
      </w:r>
      <w:r w:rsidR="00006F34" w:rsidRPr="00820EEC">
        <w:rPr>
          <w:noProof/>
          <w:szCs w:val="26"/>
        </w:rPr>
        <w:drawing>
          <wp:anchor distT="0" distB="0" distL="114300" distR="114300" simplePos="0" relativeHeight="251680768" behindDoc="0" locked="0" layoutInCell="1" allowOverlap="1" wp14:anchorId="2E0133CD" wp14:editId="7F2D1736">
            <wp:simplePos x="0" y="0"/>
            <wp:positionH relativeFrom="column">
              <wp:posOffset>217170</wp:posOffset>
            </wp:positionH>
            <wp:positionV relativeFrom="paragraph">
              <wp:posOffset>266700</wp:posOffset>
            </wp:positionV>
            <wp:extent cx="5760085" cy="3879850"/>
            <wp:effectExtent l="0" t="0" r="0" b="635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879850"/>
                    </a:xfrm>
                    <a:prstGeom prst="rect">
                      <a:avLst/>
                    </a:prstGeom>
                  </pic:spPr>
                </pic:pic>
              </a:graphicData>
            </a:graphic>
            <wp14:sizeRelV relativeFrom="margin">
              <wp14:pctHeight>0</wp14:pctHeight>
            </wp14:sizeRelV>
          </wp:anchor>
        </w:drawing>
      </w: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Pr="00820EEC" w:rsidRDefault="00006F34" w:rsidP="00006F34">
      <w:pPr>
        <w:pStyle w:val="BodyText"/>
        <w:ind w:firstLine="0"/>
        <w:rPr>
          <w:szCs w:val="26"/>
        </w:rPr>
      </w:pPr>
    </w:p>
    <w:p w:rsidR="00006F34" w:rsidRDefault="00006F34" w:rsidP="00006F34">
      <w:pPr>
        <w:pStyle w:val="BodyText"/>
        <w:ind w:firstLine="0"/>
        <w:rPr>
          <w:szCs w:val="26"/>
        </w:rPr>
      </w:pPr>
    </w:p>
    <w:p w:rsidR="006730B2" w:rsidRPr="00820EEC" w:rsidRDefault="006730B2" w:rsidP="00006F34">
      <w:pPr>
        <w:pStyle w:val="BodyText"/>
        <w:ind w:firstLine="0"/>
        <w:rPr>
          <w:szCs w:val="26"/>
        </w:rPr>
      </w:pPr>
    </w:p>
    <w:p w:rsidR="00006F34" w:rsidRPr="00820EEC" w:rsidRDefault="00006F34" w:rsidP="006E0C1F">
      <w:pPr>
        <w:pStyle w:val="BodyText"/>
        <w:rPr>
          <w:szCs w:val="26"/>
        </w:rPr>
      </w:pPr>
    </w:p>
    <w:p w:rsidR="006E0C1F" w:rsidRPr="00820EEC" w:rsidRDefault="006E0C1F" w:rsidP="006E0C1F">
      <w:pPr>
        <w:pStyle w:val="BodyText"/>
        <w:rPr>
          <w:szCs w:val="26"/>
        </w:rPr>
      </w:pPr>
      <w:r w:rsidRPr="00820EEC">
        <w:rPr>
          <w:szCs w:val="26"/>
        </w:rPr>
        <w:t>-</w:t>
      </w:r>
      <w:r w:rsidRPr="00820EEC">
        <w:rPr>
          <w:b/>
          <w:szCs w:val="26"/>
        </w:rPr>
        <w:t>Contact:</w:t>
      </w:r>
      <w:r w:rsidRPr="00820EEC">
        <w:rPr>
          <w:szCs w:val="26"/>
        </w:rPr>
        <w:t xml:space="preserve"> Giao diện về thông tin của shop</w:t>
      </w:r>
    </w:p>
    <w:p w:rsidR="00006F34" w:rsidRPr="00820EEC" w:rsidRDefault="00006F34" w:rsidP="006E0C1F">
      <w:pPr>
        <w:pStyle w:val="BodyText"/>
        <w:rPr>
          <w:szCs w:val="26"/>
        </w:rPr>
      </w:pPr>
      <w:r w:rsidRPr="00820EEC">
        <w:rPr>
          <w:noProof/>
          <w:szCs w:val="26"/>
        </w:rPr>
        <w:drawing>
          <wp:anchor distT="0" distB="0" distL="114300" distR="114300" simplePos="0" relativeHeight="251682816" behindDoc="0" locked="0" layoutInCell="1" allowOverlap="1" wp14:anchorId="0ACC6E88" wp14:editId="5FB90988">
            <wp:simplePos x="0" y="0"/>
            <wp:positionH relativeFrom="margin">
              <wp:align>right</wp:align>
            </wp:positionH>
            <wp:positionV relativeFrom="paragraph">
              <wp:posOffset>385445</wp:posOffset>
            </wp:positionV>
            <wp:extent cx="5760085" cy="527685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5276850"/>
                    </a:xfrm>
                    <a:prstGeom prst="rect">
                      <a:avLst/>
                    </a:prstGeom>
                  </pic:spPr>
                </pic:pic>
              </a:graphicData>
            </a:graphic>
            <wp14:sizeRelV relativeFrom="margin">
              <wp14:pctHeight>0</wp14:pctHeight>
            </wp14:sizeRelV>
          </wp:anchor>
        </w:drawing>
      </w:r>
    </w:p>
    <w:p w:rsidR="006E0C1F" w:rsidRPr="00820EEC" w:rsidRDefault="000A10EE" w:rsidP="006E0C1F">
      <w:pPr>
        <w:pStyle w:val="BodyText"/>
        <w:rPr>
          <w:szCs w:val="26"/>
        </w:rPr>
      </w:pPr>
      <w:r w:rsidRPr="00820EEC">
        <w:rPr>
          <w:noProof/>
        </w:rPr>
        <mc:AlternateContent>
          <mc:Choice Requires="wps">
            <w:drawing>
              <wp:anchor distT="0" distB="0" distL="114300" distR="114300" simplePos="0" relativeHeight="251711488" behindDoc="0" locked="0" layoutInCell="1" allowOverlap="1" wp14:anchorId="3E13A460" wp14:editId="1295C2B5">
                <wp:simplePos x="0" y="0"/>
                <wp:positionH relativeFrom="margin">
                  <wp:align>right</wp:align>
                </wp:positionH>
                <wp:positionV relativeFrom="paragraph">
                  <wp:posOffset>5463540</wp:posOffset>
                </wp:positionV>
                <wp:extent cx="5760720" cy="436880"/>
                <wp:effectExtent l="0" t="0" r="0" b="127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A10EE" w:rsidRPr="003F47AE" w:rsidRDefault="000A10EE" w:rsidP="000A10EE">
                            <w:pPr>
                              <w:pStyle w:val="Caption"/>
                              <w:rPr>
                                <w:noProof/>
                              </w:rPr>
                            </w:pPr>
                            <w:r w:rsidRPr="003F47AE">
                              <w:t xml:space="preserve">Hình </w:t>
                            </w:r>
                            <w:r>
                              <w:t>3.3</w:t>
                            </w:r>
                            <w:r w:rsidR="00880382">
                              <w:t>.3</w:t>
                            </w:r>
                            <w:r>
                              <w:t xml:space="preserve"> Hình ảnh </w:t>
                            </w:r>
                            <w:r>
                              <w:t>của trang Contact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E13A460" id="Text Box 19" o:spid="_x0000_s1037" type="#_x0000_t202" style="position:absolute;left:0;text-align:left;margin-left:402.4pt;margin-top:430.2pt;width:453.6pt;height:34.4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" stroked="f">
                <v:textbox style="mso-fit-shape-to-text:t" inset="0,0,0,0">
                  <w:txbxContent>
                    <w:p w:rsidR="000A10EE" w:rsidRPr="003F47AE" w:rsidRDefault="000A10EE" w:rsidP="000A10EE">
                      <w:pPr>
                        <w:pStyle w:val="Caption"/>
                        <w:rPr>
                          <w:noProof/>
                        </w:rPr>
                      </w:pPr>
                      <w:r w:rsidRPr="003F47AE">
                        <w:t xml:space="preserve">Hình </w:t>
                      </w:r>
                      <w:r>
                        <w:t>3.3</w:t>
                      </w:r>
                      <w:r w:rsidR="00880382">
                        <w:t>.3</w:t>
                      </w:r>
                      <w:r>
                        <w:t xml:space="preserve"> Hình ảnh </w:t>
                      </w:r>
                      <w:r>
                        <w:t>của trang Contact</w:t>
                      </w:r>
                    </w:p>
                  </w:txbxContent>
                </v:textbox>
                <w10:wrap type="topAndBottom" anchorx="margin"/>
              </v:shape>
            </w:pict>
          </mc:Fallback>
        </mc:AlternateContent>
      </w:r>
    </w:p>
    <w:p w:rsidR="006730B2" w:rsidRPr="00820EEC" w:rsidRDefault="006730B2" w:rsidP="00006F34">
      <w:pPr>
        <w:pStyle w:val="BodyText"/>
        <w:ind w:firstLine="0"/>
        <w:rPr>
          <w:szCs w:val="26"/>
        </w:rPr>
      </w:pPr>
    </w:p>
    <w:p w:rsidR="00006F34" w:rsidRPr="00820EEC" w:rsidRDefault="006E0C1F" w:rsidP="00113CC7">
      <w:pPr>
        <w:pStyle w:val="BodyText"/>
        <w:rPr>
          <w:szCs w:val="26"/>
        </w:rPr>
      </w:pPr>
      <w:r w:rsidRPr="00820EEC">
        <w:rPr>
          <w:szCs w:val="26"/>
        </w:rPr>
        <w:lastRenderedPageBreak/>
        <w:t>-</w:t>
      </w:r>
      <w:r w:rsidRPr="00820EEC">
        <w:rPr>
          <w:b/>
          <w:szCs w:val="26"/>
        </w:rPr>
        <w:t xml:space="preserve">Shop: </w:t>
      </w:r>
      <w:r w:rsidRPr="00820EEC">
        <w:rPr>
          <w:szCs w:val="26"/>
        </w:rPr>
        <w:t>Giao diện hiển thị các sản phẩm của shop</w:t>
      </w:r>
      <w:r w:rsidR="00006F34" w:rsidRPr="00820EEC">
        <w:rPr>
          <w:noProof/>
          <w:szCs w:val="26"/>
        </w:rPr>
        <w:drawing>
          <wp:anchor distT="0" distB="0" distL="114300" distR="114300" simplePos="0" relativeHeight="251684864" behindDoc="0" locked="0" layoutInCell="1" allowOverlap="1" wp14:anchorId="3DA95B51" wp14:editId="2520FDF5">
            <wp:simplePos x="0" y="0"/>
            <wp:positionH relativeFrom="margin">
              <wp:align>right</wp:align>
            </wp:positionH>
            <wp:positionV relativeFrom="paragraph">
              <wp:posOffset>385445</wp:posOffset>
            </wp:positionV>
            <wp:extent cx="5760085" cy="5461000"/>
            <wp:effectExtent l="0" t="0" r="0"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5461000"/>
                    </a:xfrm>
                    <a:prstGeom prst="rect">
                      <a:avLst/>
                    </a:prstGeom>
                  </pic:spPr>
                </pic:pic>
              </a:graphicData>
            </a:graphic>
            <wp14:sizeRelV relativeFrom="margin">
              <wp14:pctHeight>0</wp14:pctHeight>
            </wp14:sizeRelV>
          </wp:anchor>
        </w:drawing>
      </w:r>
    </w:p>
    <w:p w:rsidR="006E0C1F" w:rsidRPr="00820EEC" w:rsidRDefault="00113CC7" w:rsidP="006E0C1F">
      <w:pPr>
        <w:pStyle w:val="BodyText"/>
        <w:rPr>
          <w:szCs w:val="26"/>
        </w:rPr>
      </w:pPr>
      <w:r w:rsidRPr="00820EEC">
        <w:rPr>
          <w:noProof/>
        </w:rPr>
        <mc:AlternateContent>
          <mc:Choice Requires="wps">
            <w:drawing>
              <wp:anchor distT="0" distB="0" distL="114300" distR="114300" simplePos="0" relativeHeight="251713536" behindDoc="0" locked="0" layoutInCell="1" allowOverlap="1" wp14:anchorId="00591829" wp14:editId="750092C4">
                <wp:simplePos x="0" y="0"/>
                <wp:positionH relativeFrom="margin">
                  <wp:posOffset>-47625</wp:posOffset>
                </wp:positionH>
                <wp:positionV relativeFrom="paragraph">
                  <wp:posOffset>5708650</wp:posOffset>
                </wp:positionV>
                <wp:extent cx="5760720" cy="436880"/>
                <wp:effectExtent l="0" t="0" r="0" b="1270"/>
                <wp:wrapTopAndBottom/>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 xml:space="preserve">4 </w:t>
                            </w:r>
                            <w:r>
                              <w:t>Hình ảnh trang Shop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591829" id="Text Box 31" o:spid="_x0000_s1038" type="#_x0000_t202" style="position:absolute;left:0;text-align:left;margin-left:-3.75pt;margin-top:449.5pt;width:453.6pt;height:34.4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" stroked="f">
                <v:textbox style="mso-fit-shape-to-text:t" inset="0,0,0,0">
                  <w:txbxContent>
                    <w:p w:rsidR="00113CC7" w:rsidRPr="003F47AE" w:rsidRDefault="00113CC7" w:rsidP="00113CC7">
                      <w:pPr>
                        <w:pStyle w:val="Caption"/>
                        <w:rPr>
                          <w:noProof/>
                        </w:rPr>
                      </w:pPr>
                      <w:r w:rsidRPr="003F47AE">
                        <w:t xml:space="preserve">Hình </w:t>
                      </w:r>
                      <w:r>
                        <w:t>3.3.</w:t>
                      </w:r>
                      <w:r w:rsidR="00880382">
                        <w:t xml:space="preserve">4 </w:t>
                      </w:r>
                      <w:r>
                        <w:t>Hình ảnh trang Shop</w:t>
                      </w:r>
                    </w:p>
                  </w:txbxContent>
                </v:textbox>
                <w10:wrap type="topAndBottom" anchorx="margin"/>
              </v:shape>
            </w:pict>
          </mc:Fallback>
        </mc:AlternateContent>
      </w:r>
    </w:p>
    <w:p w:rsidR="006E0C1F" w:rsidRPr="00820EEC" w:rsidRDefault="006E0C1F" w:rsidP="006E0C1F">
      <w:pPr>
        <w:pStyle w:val="BodyText"/>
        <w:rPr>
          <w:szCs w:val="26"/>
        </w:rPr>
      </w:pPr>
    </w:p>
    <w:p w:rsidR="00006F34" w:rsidRPr="00820EEC" w:rsidRDefault="00006F34" w:rsidP="006E0C1F">
      <w:pPr>
        <w:pStyle w:val="BodyText"/>
        <w:rPr>
          <w:szCs w:val="26"/>
        </w:rPr>
      </w:pPr>
    </w:p>
    <w:p w:rsidR="00006F34" w:rsidRPr="00820EEC" w:rsidRDefault="00006F34" w:rsidP="006E0C1F">
      <w:pPr>
        <w:pStyle w:val="BodyText"/>
        <w:rPr>
          <w:szCs w:val="26"/>
        </w:rPr>
      </w:pPr>
    </w:p>
    <w:p w:rsidR="006E0C1F" w:rsidRDefault="006E0C1F" w:rsidP="006E0C1F">
      <w:pPr>
        <w:pStyle w:val="BodyText"/>
        <w:rPr>
          <w:szCs w:val="26"/>
        </w:rPr>
      </w:pPr>
    </w:p>
    <w:p w:rsidR="00113CC7" w:rsidRPr="00820EEC" w:rsidRDefault="00113CC7" w:rsidP="006E0C1F">
      <w:pPr>
        <w:pStyle w:val="BodyText"/>
        <w:rPr>
          <w:szCs w:val="26"/>
        </w:rPr>
      </w:pPr>
    </w:p>
    <w:p w:rsidR="006E0C1F" w:rsidRPr="00820EEC" w:rsidRDefault="006E0C1F" w:rsidP="006E0C1F">
      <w:pPr>
        <w:pStyle w:val="BodyText"/>
        <w:rPr>
          <w:szCs w:val="26"/>
        </w:rPr>
      </w:pPr>
      <w:r w:rsidRPr="00820EEC">
        <w:rPr>
          <w:szCs w:val="26"/>
        </w:rPr>
        <w:lastRenderedPageBreak/>
        <w:t>-</w:t>
      </w:r>
      <w:r w:rsidRPr="00820EEC">
        <w:rPr>
          <w:b/>
          <w:szCs w:val="26"/>
        </w:rPr>
        <w:t>Login</w:t>
      </w:r>
      <w:r w:rsidRPr="00820EEC">
        <w:rPr>
          <w:szCs w:val="26"/>
        </w:rPr>
        <w:t>: Giao diện đăng nhập</w:t>
      </w:r>
    </w:p>
    <w:p w:rsidR="00006F34" w:rsidRPr="00820EEC" w:rsidRDefault="00006F34" w:rsidP="006E0C1F">
      <w:pPr>
        <w:pStyle w:val="BodyText"/>
        <w:rPr>
          <w:szCs w:val="26"/>
        </w:rPr>
      </w:pPr>
      <w:r w:rsidRPr="00820EEC">
        <w:rPr>
          <w:noProof/>
          <w:szCs w:val="26"/>
        </w:rPr>
        <w:drawing>
          <wp:anchor distT="0" distB="0" distL="114300" distR="114300" simplePos="0" relativeHeight="251686912" behindDoc="0" locked="0" layoutInCell="1" allowOverlap="1" wp14:anchorId="5347B6F6" wp14:editId="7B107F7E">
            <wp:simplePos x="0" y="0"/>
            <wp:positionH relativeFrom="margin">
              <wp:align>right</wp:align>
            </wp:positionH>
            <wp:positionV relativeFrom="paragraph">
              <wp:posOffset>385445</wp:posOffset>
            </wp:positionV>
            <wp:extent cx="5760085" cy="522605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5226050"/>
                    </a:xfrm>
                    <a:prstGeom prst="rect">
                      <a:avLst/>
                    </a:prstGeom>
                  </pic:spPr>
                </pic:pic>
              </a:graphicData>
            </a:graphic>
            <wp14:sizeRelV relativeFrom="margin">
              <wp14:pctHeight>0</wp14:pctHeight>
            </wp14:sizeRelV>
          </wp:anchor>
        </w:drawing>
      </w:r>
    </w:p>
    <w:p w:rsidR="00006F34" w:rsidRPr="00820EEC" w:rsidRDefault="00113CC7" w:rsidP="006E0C1F">
      <w:pPr>
        <w:pStyle w:val="BodyText"/>
        <w:rPr>
          <w:szCs w:val="26"/>
        </w:rPr>
      </w:pPr>
      <w:r w:rsidRPr="00820EEC">
        <w:rPr>
          <w:noProof/>
        </w:rPr>
        <mc:AlternateContent>
          <mc:Choice Requires="wps">
            <w:drawing>
              <wp:anchor distT="0" distB="0" distL="114300" distR="114300" simplePos="0" relativeHeight="251715584" behindDoc="0" locked="0" layoutInCell="1" allowOverlap="1" wp14:anchorId="398A653C" wp14:editId="0D5A917B">
                <wp:simplePos x="0" y="0"/>
                <wp:positionH relativeFrom="margin">
                  <wp:posOffset>-104775</wp:posOffset>
                </wp:positionH>
                <wp:positionV relativeFrom="paragraph">
                  <wp:posOffset>5579110</wp:posOffset>
                </wp:positionV>
                <wp:extent cx="5760720" cy="436880"/>
                <wp:effectExtent l="0" t="0" r="0" b="1270"/>
                <wp:wrapTopAndBottom/>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t>.5</w:t>
                            </w:r>
                            <w:r>
                              <w:t xml:space="preserve"> Hình ảnh </w:t>
                            </w:r>
                            <w:r>
                              <w:t>Trang Login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98A653C" id="Text Box 32" o:spid="_x0000_s1039" type="#_x0000_t202" style="position:absolute;left:0;text-align:left;margin-left:-8.25pt;margin-top:439.3pt;width:453.6pt;height:34.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" stroked="f">
                <v:textbox style="mso-fit-shape-to-text:t" inset="0,0,0,0">
                  <w:txbxContent>
                    <w:p w:rsidR="00113CC7" w:rsidRPr="003F47AE" w:rsidRDefault="00113CC7" w:rsidP="00113CC7">
                      <w:pPr>
                        <w:pStyle w:val="Caption"/>
                        <w:rPr>
                          <w:noProof/>
                        </w:rPr>
                      </w:pPr>
                      <w:r w:rsidRPr="003F47AE">
                        <w:t xml:space="preserve">Hình </w:t>
                      </w:r>
                      <w:r>
                        <w:t>3.3</w:t>
                      </w:r>
                      <w:r>
                        <w:t>.5</w:t>
                      </w:r>
                      <w:r>
                        <w:t xml:space="preserve"> Hình ảnh </w:t>
                      </w:r>
                      <w:r>
                        <w:t>Trang Login</w:t>
                      </w:r>
                    </w:p>
                  </w:txbxContent>
                </v:textbox>
                <w10:wrap type="topAndBottom" anchorx="margin"/>
              </v:shape>
            </w:pict>
          </mc:Fallback>
        </mc:AlternateContent>
      </w:r>
    </w:p>
    <w:p w:rsidR="00006F34" w:rsidRPr="00820EEC" w:rsidRDefault="00006F34" w:rsidP="006E0C1F">
      <w:pPr>
        <w:pStyle w:val="BodyText"/>
        <w:rPr>
          <w:szCs w:val="26"/>
        </w:rPr>
      </w:pPr>
    </w:p>
    <w:p w:rsidR="006E0C1F" w:rsidRPr="00820EEC" w:rsidRDefault="006E0C1F" w:rsidP="006E0C1F">
      <w:pPr>
        <w:pStyle w:val="BodyText"/>
        <w:rPr>
          <w:szCs w:val="26"/>
        </w:rPr>
      </w:pPr>
    </w:p>
    <w:p w:rsidR="006E0C1F" w:rsidRPr="00820EEC" w:rsidRDefault="006E0C1F" w:rsidP="006E0C1F">
      <w:pPr>
        <w:pStyle w:val="BodyText"/>
        <w:rPr>
          <w:szCs w:val="26"/>
        </w:rPr>
      </w:pPr>
    </w:p>
    <w:p w:rsidR="006E0C1F" w:rsidRPr="00820EEC" w:rsidRDefault="006E0C1F" w:rsidP="006E0C1F">
      <w:pPr>
        <w:pStyle w:val="BodyText"/>
        <w:rPr>
          <w:szCs w:val="26"/>
        </w:rPr>
      </w:pPr>
    </w:p>
    <w:p w:rsidR="00006F34" w:rsidRPr="00820EEC" w:rsidRDefault="00006F34" w:rsidP="006E0C1F">
      <w:pPr>
        <w:pStyle w:val="BodyText"/>
        <w:rPr>
          <w:szCs w:val="26"/>
        </w:rPr>
      </w:pPr>
    </w:p>
    <w:p w:rsidR="00006F34" w:rsidRPr="00820EEC" w:rsidRDefault="00006F34" w:rsidP="00006F34">
      <w:pPr>
        <w:pStyle w:val="BodyText"/>
        <w:rPr>
          <w:szCs w:val="26"/>
        </w:rPr>
      </w:pPr>
      <w:r w:rsidRPr="00820EEC">
        <w:rPr>
          <w:noProof/>
          <w:szCs w:val="26"/>
        </w:rPr>
        <w:drawing>
          <wp:anchor distT="0" distB="0" distL="114300" distR="114300" simplePos="0" relativeHeight="251688960" behindDoc="0" locked="0" layoutInCell="1" allowOverlap="1" wp14:anchorId="00A9BD00" wp14:editId="0AC45776">
            <wp:simplePos x="0" y="0"/>
            <wp:positionH relativeFrom="margin">
              <wp:posOffset>306070</wp:posOffset>
            </wp:positionH>
            <wp:positionV relativeFrom="paragraph">
              <wp:posOffset>390525</wp:posOffset>
            </wp:positionV>
            <wp:extent cx="4991100" cy="39306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91100" cy="3930650"/>
                    </a:xfrm>
                    <a:prstGeom prst="rect">
                      <a:avLst/>
                    </a:prstGeom>
                  </pic:spPr>
                </pic:pic>
              </a:graphicData>
            </a:graphic>
            <wp14:sizeRelH relativeFrom="margin">
              <wp14:pctWidth>0</wp14:pctWidth>
            </wp14:sizeRelH>
            <wp14:sizeRelV relativeFrom="margin">
              <wp14:pctHeight>0</wp14:pctHeight>
            </wp14:sizeRelV>
          </wp:anchor>
        </w:drawing>
      </w:r>
      <w:r w:rsidR="006E0C1F" w:rsidRPr="00820EEC">
        <w:rPr>
          <w:szCs w:val="26"/>
        </w:rPr>
        <w:t>-</w:t>
      </w:r>
      <w:r w:rsidR="006E0C1F" w:rsidRPr="00820EEC">
        <w:rPr>
          <w:b/>
          <w:szCs w:val="26"/>
        </w:rPr>
        <w:t xml:space="preserve">Sign up: </w:t>
      </w:r>
      <w:r w:rsidR="006E0C1F" w:rsidRPr="00820EEC">
        <w:rPr>
          <w:szCs w:val="26"/>
        </w:rPr>
        <w:t>Giao diện đăng ký</w:t>
      </w:r>
    </w:p>
    <w:p w:rsidR="006E0C1F" w:rsidRPr="00820EEC" w:rsidRDefault="00113CC7" w:rsidP="006E0C1F">
      <w:pPr>
        <w:pStyle w:val="NormalWeb"/>
        <w:spacing w:before="0" w:beforeAutospacing="0" w:after="0" w:afterAutospacing="0" w:line="240" w:lineRule="auto"/>
        <w:ind w:left="1440"/>
        <w:rPr>
          <w:b/>
          <w:bCs/>
          <w:sz w:val="26"/>
          <w:szCs w:val="26"/>
        </w:rPr>
      </w:pPr>
      <w:r w:rsidRPr="00820EEC">
        <w:rPr>
          <w:noProof/>
        </w:rPr>
        <mc:AlternateContent>
          <mc:Choice Requires="wps">
            <w:drawing>
              <wp:anchor distT="0" distB="0" distL="114300" distR="114300" simplePos="0" relativeHeight="251717632" behindDoc="0" locked="0" layoutInCell="1" allowOverlap="1" wp14:anchorId="3E13A460" wp14:editId="1295C2B5">
                <wp:simplePos x="0" y="0"/>
                <wp:positionH relativeFrom="margin">
                  <wp:posOffset>57150</wp:posOffset>
                </wp:positionH>
                <wp:positionV relativeFrom="paragraph">
                  <wp:posOffset>4207510</wp:posOffset>
                </wp:positionV>
                <wp:extent cx="5760720" cy="436880"/>
                <wp:effectExtent l="0" t="0" r="0" b="1270"/>
                <wp:wrapTopAndBottom/>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.6</w:t>
                            </w:r>
                            <w:r>
                              <w:t xml:space="preserve"> Hình ảnh </w:t>
                            </w:r>
                            <w:r>
                              <w:t>trang Sign up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E13A460" id="Text Box 33" o:spid="_x0000_s1040" type="#_x0000_t202" style="position:absolute;left:0;text-align:left;margin-left:4.5pt;margin-top:331.3pt;width:453.6pt;height:34.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CjfgIAAAk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" stroked="f">
                <v:textbox style="mso-fit-shape-to-text:t" inset="0,0,0,0">
                  <w:txbxContent>
                    <w:p w:rsidR="00113CC7" w:rsidRPr="003F47AE" w:rsidRDefault="00113CC7" w:rsidP="00113CC7">
                      <w:pPr>
                        <w:pStyle w:val="Caption"/>
                        <w:rPr>
                          <w:noProof/>
                        </w:rPr>
                      </w:pPr>
                      <w:r w:rsidRPr="003F47AE">
                        <w:t xml:space="preserve">Hình </w:t>
                      </w:r>
                      <w:r>
                        <w:t>3.3</w:t>
                      </w:r>
                      <w:r w:rsidR="00880382">
                        <w:t>.6</w:t>
                      </w:r>
                      <w:r>
                        <w:t xml:space="preserve"> Hình ảnh </w:t>
                      </w:r>
                      <w:r>
                        <w:t>trang Sign up</w:t>
                      </w:r>
                    </w:p>
                  </w:txbxContent>
                </v:textbox>
                <w10:wrap type="topAndBottom" anchorx="margin"/>
              </v:shape>
            </w:pict>
          </mc:Fallback>
        </mc:AlternateContent>
      </w:r>
    </w:p>
    <w:p w:rsidR="00113CC7" w:rsidRDefault="00113CC7" w:rsidP="006E0C1F">
      <w:pPr>
        <w:pStyle w:val="NormalWeb"/>
        <w:spacing w:before="0" w:beforeAutospacing="0" w:after="0" w:afterAutospacing="0" w:line="240" w:lineRule="auto"/>
        <w:ind w:left="1440"/>
        <w:rPr>
          <w:b/>
          <w:bCs/>
          <w:sz w:val="26"/>
          <w:szCs w:val="26"/>
        </w:rPr>
      </w:pPr>
    </w:p>
    <w:p w:rsidR="00006F34" w:rsidRPr="00820EEC" w:rsidRDefault="00006F34" w:rsidP="006E0C1F">
      <w:pPr>
        <w:pStyle w:val="NormalWeb"/>
        <w:spacing w:before="0" w:beforeAutospacing="0" w:after="0" w:afterAutospacing="0" w:line="240" w:lineRule="auto"/>
        <w:ind w:left="1440"/>
        <w:rPr>
          <w:b/>
          <w:bCs/>
          <w:sz w:val="26"/>
          <w:szCs w:val="26"/>
        </w:rPr>
      </w:pPr>
      <w:r w:rsidRPr="00820EEC">
        <w:rPr>
          <w:b/>
          <w:bCs/>
          <w:noProof/>
          <w:sz w:val="26"/>
          <w:szCs w:val="26"/>
        </w:rPr>
        <w:lastRenderedPageBreak/>
        <w:drawing>
          <wp:anchor distT="0" distB="0" distL="114300" distR="114300" simplePos="0" relativeHeight="251691008" behindDoc="0" locked="0" layoutInCell="1" allowOverlap="1" wp14:anchorId="43DB7389" wp14:editId="66FE958E">
            <wp:simplePos x="0" y="0"/>
            <wp:positionH relativeFrom="margin">
              <wp:align>center</wp:align>
            </wp:positionH>
            <wp:positionV relativeFrom="paragraph">
              <wp:posOffset>200025</wp:posOffset>
            </wp:positionV>
            <wp:extent cx="4991100" cy="3345180"/>
            <wp:effectExtent l="0" t="0" r="0" b="762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1100" cy="3345180"/>
                    </a:xfrm>
                    <a:prstGeom prst="rect">
                      <a:avLst/>
                    </a:prstGeom>
                  </pic:spPr>
                </pic:pic>
              </a:graphicData>
            </a:graphic>
            <wp14:sizeRelH relativeFrom="margin">
              <wp14:pctWidth>0</wp14:pctWidth>
            </wp14:sizeRelH>
            <wp14:sizeRelV relativeFrom="margin">
              <wp14:pctHeight>0</wp14:pctHeight>
            </wp14:sizeRelV>
          </wp:anchor>
        </w:drawing>
      </w:r>
    </w:p>
    <w:p w:rsidR="00006F34" w:rsidRDefault="00113CC7" w:rsidP="00006F34">
      <w:pPr>
        <w:pStyle w:val="NormalWeb"/>
        <w:spacing w:before="0" w:beforeAutospacing="0" w:after="0" w:afterAutospacing="0" w:line="240" w:lineRule="auto"/>
        <w:rPr>
          <w:b/>
          <w:bCs/>
          <w:sz w:val="26"/>
          <w:szCs w:val="26"/>
        </w:rPr>
      </w:pPr>
      <w:r w:rsidRPr="00820EEC">
        <w:rPr>
          <w:noProof/>
        </w:rPr>
        <mc:AlternateContent>
          <mc:Choice Requires="wps">
            <w:drawing>
              <wp:anchor distT="0" distB="0" distL="114300" distR="114300" simplePos="0" relativeHeight="251719680" behindDoc="0" locked="0" layoutInCell="1" allowOverlap="1" wp14:anchorId="7D539A48" wp14:editId="0B52AF2D">
                <wp:simplePos x="0" y="0"/>
                <wp:positionH relativeFrom="margin">
                  <wp:posOffset>38100</wp:posOffset>
                </wp:positionH>
                <wp:positionV relativeFrom="paragraph">
                  <wp:posOffset>3590290</wp:posOffset>
                </wp:positionV>
                <wp:extent cx="5760720" cy="436880"/>
                <wp:effectExtent l="0" t="0" r="0" b="1270"/>
                <wp:wrapTopAndBottom/>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.7</w:t>
                            </w:r>
                            <w:r>
                              <w:t xml:space="preserve"> Hình ảnh </w:t>
                            </w:r>
                            <w:r>
                              <w:t xml:space="preserve">sign up sai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D539A48" id="Text Box 34" o:spid="_x0000_s1041" type="#_x0000_t202" style="position:absolute;margin-left:3pt;margin-top:282.7pt;width:453.6pt;height:34.4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AVfgIAAAk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" stroked="f">
                <v:textbox style="mso-fit-shape-to-text:t" inset="0,0,0,0">
                  <w:txbxContent>
                    <w:p w:rsidR="00113CC7" w:rsidRPr="003F47AE" w:rsidRDefault="00113CC7" w:rsidP="00113CC7">
                      <w:pPr>
                        <w:pStyle w:val="Caption"/>
                        <w:rPr>
                          <w:noProof/>
                        </w:rPr>
                      </w:pPr>
                      <w:r w:rsidRPr="003F47AE">
                        <w:t xml:space="preserve">Hình </w:t>
                      </w:r>
                      <w:r>
                        <w:t>3.3</w:t>
                      </w:r>
                      <w:r w:rsidR="00880382">
                        <w:t>.7</w:t>
                      </w:r>
                      <w:r>
                        <w:t xml:space="preserve"> Hình ảnh </w:t>
                      </w:r>
                      <w:r>
                        <w:t xml:space="preserve">sign up sai </w:t>
                      </w:r>
                    </w:p>
                  </w:txbxContent>
                </v:textbox>
                <w10:wrap type="topAndBottom" anchorx="margin"/>
              </v:shape>
            </w:pict>
          </mc:Fallback>
        </mc:AlternateContent>
      </w:r>
    </w:p>
    <w:p w:rsidR="00113CC7" w:rsidRDefault="00113CC7" w:rsidP="00006F34">
      <w:pPr>
        <w:pStyle w:val="NormalWeb"/>
        <w:spacing w:before="0" w:beforeAutospacing="0" w:after="0" w:afterAutospacing="0" w:line="240" w:lineRule="auto"/>
        <w:rPr>
          <w:b/>
          <w:bCs/>
          <w:sz w:val="26"/>
          <w:szCs w:val="26"/>
        </w:rPr>
      </w:pPr>
    </w:p>
    <w:p w:rsidR="00113CC7" w:rsidRDefault="00113CC7" w:rsidP="00006F34">
      <w:pPr>
        <w:pStyle w:val="NormalWeb"/>
        <w:spacing w:before="0" w:beforeAutospacing="0" w:after="0" w:afterAutospacing="0" w:line="240" w:lineRule="auto"/>
        <w:rPr>
          <w:b/>
          <w:bCs/>
          <w:sz w:val="26"/>
          <w:szCs w:val="26"/>
        </w:rPr>
      </w:pPr>
    </w:p>
    <w:p w:rsidR="00113CC7" w:rsidRDefault="00113CC7" w:rsidP="00006F34">
      <w:pPr>
        <w:pStyle w:val="NormalWeb"/>
        <w:spacing w:before="0" w:beforeAutospacing="0" w:after="0" w:afterAutospacing="0" w:line="240" w:lineRule="auto"/>
        <w:rPr>
          <w:b/>
          <w:bCs/>
          <w:sz w:val="26"/>
          <w:szCs w:val="26"/>
        </w:rPr>
      </w:pPr>
    </w:p>
    <w:p w:rsidR="00113CC7" w:rsidRDefault="00113CC7" w:rsidP="00006F34">
      <w:pPr>
        <w:pStyle w:val="NormalWeb"/>
        <w:spacing w:before="0" w:beforeAutospacing="0" w:after="0" w:afterAutospacing="0" w:line="240" w:lineRule="auto"/>
        <w:rPr>
          <w:b/>
          <w:bCs/>
          <w:sz w:val="26"/>
          <w:szCs w:val="26"/>
        </w:rPr>
      </w:pPr>
    </w:p>
    <w:p w:rsidR="00113CC7" w:rsidRDefault="00113CC7" w:rsidP="00006F34">
      <w:pPr>
        <w:pStyle w:val="NormalWeb"/>
        <w:spacing w:before="0" w:beforeAutospacing="0" w:after="0" w:afterAutospacing="0" w:line="240" w:lineRule="auto"/>
        <w:rPr>
          <w:b/>
          <w:bCs/>
          <w:sz w:val="26"/>
          <w:szCs w:val="26"/>
        </w:rPr>
      </w:pPr>
    </w:p>
    <w:p w:rsidR="00113CC7" w:rsidRPr="00820EEC" w:rsidRDefault="00113CC7" w:rsidP="00006F34">
      <w:pPr>
        <w:pStyle w:val="NormalWeb"/>
        <w:spacing w:before="0" w:beforeAutospacing="0" w:after="0" w:afterAutospacing="0" w:line="240" w:lineRule="auto"/>
        <w:rPr>
          <w:b/>
          <w:bCs/>
          <w:sz w:val="26"/>
          <w:szCs w:val="26"/>
        </w:rPr>
      </w:pPr>
    </w:p>
    <w:p w:rsidR="006E0C1F" w:rsidRPr="00820EEC" w:rsidRDefault="006E0C1F" w:rsidP="009F7A90">
      <w:pPr>
        <w:pStyle w:val="NormalWeb"/>
        <w:numPr>
          <w:ilvl w:val="2"/>
          <w:numId w:val="26"/>
        </w:numPr>
        <w:spacing w:before="0" w:beforeAutospacing="0" w:after="0" w:afterAutospacing="0" w:line="240" w:lineRule="auto"/>
        <w:rPr>
          <w:b/>
          <w:bCs/>
          <w:sz w:val="26"/>
          <w:szCs w:val="26"/>
        </w:rPr>
      </w:pPr>
      <w:r w:rsidRPr="00820EEC">
        <w:rPr>
          <w:b/>
          <w:bCs/>
          <w:sz w:val="26"/>
          <w:szCs w:val="26"/>
        </w:rPr>
        <w:t>Chức năng của quản trị viên (Admin):</w:t>
      </w:r>
    </w:p>
    <w:p w:rsidR="006E0C1F" w:rsidRPr="00820EEC" w:rsidRDefault="006E0C1F" w:rsidP="006E0C1F">
      <w:pPr>
        <w:pStyle w:val="NormalWeb"/>
        <w:spacing w:before="0" w:beforeAutospacing="0" w:after="0" w:afterAutospacing="0" w:line="240" w:lineRule="auto"/>
        <w:ind w:left="1440"/>
        <w:rPr>
          <w:b/>
          <w:bCs/>
          <w:sz w:val="26"/>
          <w:szCs w:val="26"/>
        </w:rPr>
      </w:pPr>
    </w:p>
    <w:p w:rsidR="006E0C1F" w:rsidRPr="00820EEC" w:rsidRDefault="006E0C1F" w:rsidP="006E0C1F">
      <w:pPr>
        <w:numPr>
          <w:ilvl w:val="0"/>
          <w:numId w:val="27"/>
        </w:numPr>
        <w:spacing w:after="0" w:line="360" w:lineRule="auto"/>
        <w:jc w:val="both"/>
        <w:rPr>
          <w:szCs w:val="26"/>
        </w:rPr>
      </w:pPr>
      <w:r w:rsidRPr="00820EEC">
        <w:rPr>
          <w:b/>
          <w:bCs/>
          <w:szCs w:val="26"/>
        </w:rPr>
        <w:t xml:space="preserve">Dashboard (trang chủ): </w:t>
      </w:r>
      <w:r w:rsidRPr="00820EEC">
        <w:rPr>
          <w:szCs w:val="26"/>
        </w:rPr>
        <w:t>Giao diện trang  Admin, doanh thu, số lượng khách hàng order và snar ph</w:t>
      </w:r>
      <w:bookmarkStart w:id="11" w:name="_GoBack"/>
      <w:bookmarkEnd w:id="11"/>
      <w:r w:rsidRPr="00820EEC">
        <w:rPr>
          <w:szCs w:val="26"/>
        </w:rPr>
        <w:t>ẩm tồn kho.</w:t>
      </w:r>
    </w:p>
    <w:p w:rsidR="00006F34" w:rsidRPr="00820EEC" w:rsidRDefault="00006F34" w:rsidP="00006F34">
      <w:pPr>
        <w:spacing w:after="0" w:line="360" w:lineRule="auto"/>
        <w:ind w:left="1540"/>
        <w:jc w:val="both"/>
        <w:rPr>
          <w:szCs w:val="26"/>
        </w:rPr>
      </w:pPr>
      <w:r w:rsidRPr="00820EEC">
        <w:rPr>
          <w:b/>
          <w:bCs/>
          <w:noProof/>
          <w:szCs w:val="26"/>
        </w:rPr>
        <w:lastRenderedPageBreak/>
        <w:drawing>
          <wp:anchor distT="0" distB="0" distL="114300" distR="114300" simplePos="0" relativeHeight="251693056" behindDoc="0" locked="0" layoutInCell="1" allowOverlap="1" wp14:anchorId="127814D7" wp14:editId="23C42CE3">
            <wp:simplePos x="0" y="0"/>
            <wp:positionH relativeFrom="margin">
              <wp:align>right</wp:align>
            </wp:positionH>
            <wp:positionV relativeFrom="paragraph">
              <wp:posOffset>260985</wp:posOffset>
            </wp:positionV>
            <wp:extent cx="5410835" cy="4785995"/>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10835" cy="4785995"/>
                    </a:xfrm>
                    <a:prstGeom prst="rect">
                      <a:avLst/>
                    </a:prstGeom>
                  </pic:spPr>
                </pic:pic>
              </a:graphicData>
            </a:graphic>
            <wp14:sizeRelH relativeFrom="margin">
              <wp14:pctWidth>0</wp14:pctWidth>
            </wp14:sizeRelH>
          </wp:anchor>
        </w:drawing>
      </w:r>
      <w:r w:rsidRPr="00820EEC">
        <w:rPr>
          <w:b/>
          <w:bCs/>
          <w:szCs w:val="26"/>
        </w:rPr>
        <w:t xml:space="preserve"> </w:t>
      </w:r>
    </w:p>
    <w:p w:rsidR="006E0C1F" w:rsidRPr="00820EEC" w:rsidRDefault="00113CC7" w:rsidP="006E0C1F">
      <w:pPr>
        <w:spacing w:after="0" w:line="360" w:lineRule="auto"/>
        <w:jc w:val="both"/>
        <w:rPr>
          <w:szCs w:val="26"/>
        </w:rPr>
      </w:pPr>
      <w:r w:rsidRPr="00820EEC">
        <w:rPr>
          <w:noProof/>
        </w:rPr>
        <mc:AlternateContent>
          <mc:Choice Requires="wps">
            <w:drawing>
              <wp:anchor distT="0" distB="0" distL="114300" distR="114300" simplePos="0" relativeHeight="251721728" behindDoc="0" locked="0" layoutInCell="1" allowOverlap="1" wp14:anchorId="288FDC2B" wp14:editId="31FE1CDD">
                <wp:simplePos x="0" y="0"/>
                <wp:positionH relativeFrom="margin">
                  <wp:posOffset>238125</wp:posOffset>
                </wp:positionH>
                <wp:positionV relativeFrom="paragraph">
                  <wp:posOffset>5203190</wp:posOffset>
                </wp:positionV>
                <wp:extent cx="5760720" cy="436880"/>
                <wp:effectExtent l="0" t="0" r="0" b="1270"/>
                <wp:wrapTopAndBottom/>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t>.3.2</w:t>
                            </w:r>
                            <w:r>
                              <w:t xml:space="preserve"> Hình ảnh </w:t>
                            </w:r>
                            <w:r>
                              <w:t>trang  Admin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88FDC2B" id="Text Box 35" o:spid="_x0000_s1042" type="#_x0000_t202" style="position:absolute;left:0;text-align:left;margin-left:18.75pt;margin-top:409.7pt;width:453.6pt;height:34.4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FBfgIAAAk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" stroked="f">
                <v:textbox style="mso-fit-shape-to-text:t" inset="0,0,0,0">
                  <w:txbxContent>
                    <w:p w:rsidR="00113CC7" w:rsidRPr="003F47AE" w:rsidRDefault="00113CC7" w:rsidP="00113CC7">
                      <w:pPr>
                        <w:pStyle w:val="Caption"/>
                        <w:rPr>
                          <w:noProof/>
                        </w:rPr>
                      </w:pPr>
                      <w:r w:rsidRPr="003F47AE">
                        <w:t xml:space="preserve">Hình </w:t>
                      </w:r>
                      <w:r>
                        <w:t>3.3</w:t>
                      </w:r>
                      <w:r>
                        <w:t>.3.2</w:t>
                      </w:r>
                      <w:r>
                        <w:t xml:space="preserve"> Hình ảnh </w:t>
                      </w:r>
                      <w:r>
                        <w:t>trang  Admin</w:t>
                      </w:r>
                    </w:p>
                  </w:txbxContent>
                </v:textbox>
                <w10:wrap type="topAndBottom" anchorx="margin"/>
              </v:shape>
            </w:pict>
          </mc:Fallback>
        </mc:AlternateContent>
      </w:r>
    </w:p>
    <w:p w:rsidR="006E0C1F" w:rsidRPr="00820EEC" w:rsidRDefault="006E0C1F" w:rsidP="006E0C1F">
      <w:pPr>
        <w:spacing w:after="0" w:line="360" w:lineRule="auto"/>
        <w:jc w:val="both"/>
        <w:rPr>
          <w:szCs w:val="26"/>
        </w:rPr>
      </w:pPr>
    </w:p>
    <w:p w:rsidR="006E0C1F" w:rsidRPr="00820EEC" w:rsidRDefault="006E0C1F"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Default="00006F34" w:rsidP="006E0C1F">
      <w:pPr>
        <w:spacing w:after="0" w:line="360" w:lineRule="auto"/>
        <w:jc w:val="both"/>
        <w:rPr>
          <w:szCs w:val="26"/>
        </w:rPr>
      </w:pPr>
    </w:p>
    <w:p w:rsidR="00113CC7" w:rsidRPr="00820EEC" w:rsidRDefault="00113CC7" w:rsidP="006E0C1F">
      <w:pPr>
        <w:spacing w:after="0" w:line="360" w:lineRule="auto"/>
        <w:jc w:val="both"/>
        <w:rPr>
          <w:szCs w:val="26"/>
        </w:rPr>
      </w:pPr>
    </w:p>
    <w:p w:rsidR="00006F34" w:rsidRPr="00820EEC" w:rsidRDefault="00006F34" w:rsidP="006E0C1F">
      <w:pPr>
        <w:spacing w:after="0" w:line="360" w:lineRule="auto"/>
        <w:jc w:val="both"/>
        <w:rPr>
          <w:szCs w:val="26"/>
        </w:rPr>
      </w:pPr>
    </w:p>
    <w:p w:rsidR="006E0C1F" w:rsidRPr="00820EEC" w:rsidRDefault="006E0C1F" w:rsidP="006E0C1F">
      <w:pPr>
        <w:spacing w:after="0" w:line="360" w:lineRule="auto"/>
        <w:jc w:val="both"/>
        <w:rPr>
          <w:szCs w:val="26"/>
        </w:rPr>
      </w:pPr>
    </w:p>
    <w:p w:rsidR="006E0C1F" w:rsidRPr="00820EEC" w:rsidRDefault="006E0C1F" w:rsidP="006E0C1F">
      <w:pPr>
        <w:numPr>
          <w:ilvl w:val="0"/>
          <w:numId w:val="27"/>
        </w:numPr>
        <w:spacing w:after="0" w:line="360" w:lineRule="auto"/>
        <w:jc w:val="both"/>
        <w:rPr>
          <w:szCs w:val="26"/>
        </w:rPr>
      </w:pPr>
      <w:r w:rsidRPr="00820EEC">
        <w:rPr>
          <w:b/>
          <w:bCs/>
          <w:szCs w:val="26"/>
        </w:rPr>
        <w:lastRenderedPageBreak/>
        <w:t>Category:</w:t>
      </w:r>
      <w:r w:rsidRPr="00820EEC">
        <w:rPr>
          <w:szCs w:val="26"/>
        </w:rPr>
        <w:t xml:space="preserve"> Thêm, xóa, sửa sản phẩm của web.</w:t>
      </w:r>
    </w:p>
    <w:p w:rsidR="006E0C1F" w:rsidRPr="00820EEC" w:rsidRDefault="00006F34" w:rsidP="006E0C1F">
      <w:pPr>
        <w:spacing w:after="0" w:line="360" w:lineRule="auto"/>
        <w:jc w:val="both"/>
        <w:rPr>
          <w:szCs w:val="26"/>
        </w:rPr>
      </w:pPr>
      <w:r w:rsidRPr="00820EEC">
        <w:rPr>
          <w:noProof/>
          <w:szCs w:val="26"/>
        </w:rPr>
        <w:drawing>
          <wp:anchor distT="0" distB="0" distL="114300" distR="114300" simplePos="0" relativeHeight="251695104" behindDoc="0" locked="0" layoutInCell="1" allowOverlap="1" wp14:anchorId="4A1C6D81" wp14:editId="3D805046">
            <wp:simplePos x="0" y="0"/>
            <wp:positionH relativeFrom="margin">
              <wp:align>right</wp:align>
            </wp:positionH>
            <wp:positionV relativeFrom="paragraph">
              <wp:posOffset>262255</wp:posOffset>
            </wp:positionV>
            <wp:extent cx="5385435" cy="4761865"/>
            <wp:effectExtent l="0" t="0" r="5715" b="63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5435" cy="4761865"/>
                    </a:xfrm>
                    <a:prstGeom prst="rect">
                      <a:avLst/>
                    </a:prstGeom>
                  </pic:spPr>
                </pic:pic>
              </a:graphicData>
            </a:graphic>
            <wp14:sizeRelH relativeFrom="margin">
              <wp14:pctWidth>0</wp14:pctWidth>
            </wp14:sizeRelH>
          </wp:anchor>
        </w:drawing>
      </w:r>
    </w:p>
    <w:p w:rsidR="006E0C1F" w:rsidRPr="00820EEC" w:rsidRDefault="00113CC7" w:rsidP="006E0C1F">
      <w:pPr>
        <w:spacing w:after="0" w:line="360" w:lineRule="auto"/>
        <w:jc w:val="both"/>
        <w:rPr>
          <w:szCs w:val="26"/>
        </w:rPr>
      </w:pPr>
      <w:r w:rsidRPr="00820EEC">
        <w:rPr>
          <w:noProof/>
        </w:rPr>
        <mc:AlternateContent>
          <mc:Choice Requires="wps">
            <w:drawing>
              <wp:anchor distT="0" distB="0" distL="114300" distR="114300" simplePos="0" relativeHeight="251723776" behindDoc="0" locked="0" layoutInCell="1" allowOverlap="1" wp14:anchorId="0FD842B6" wp14:editId="7683F670">
                <wp:simplePos x="0" y="0"/>
                <wp:positionH relativeFrom="margin">
                  <wp:posOffset>333375</wp:posOffset>
                </wp:positionH>
                <wp:positionV relativeFrom="paragraph">
                  <wp:posOffset>5157470</wp:posOffset>
                </wp:positionV>
                <wp:extent cx="5760720" cy="436880"/>
                <wp:effectExtent l="0" t="0" r="0" b="1270"/>
                <wp:wrapTopAndBottom/>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.3.3</w:t>
                            </w:r>
                            <w:r>
                              <w:t xml:space="preserve"> Hình ảnh</w:t>
                            </w:r>
                            <w:r>
                              <w:t xml:space="preserve"> trang Category</w:t>
                            </w:r>
                            <w:r>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FD842B6" id="Text Box 36" o:spid="_x0000_s1043" type="#_x0000_t202" style="position:absolute;left:0;text-align:left;margin-left:26.25pt;margin-top:406.1pt;width:453.6pt;height:34.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CkwfgIAAAk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" stroked="f">
                <v:textbox style="mso-fit-shape-to-text:t" inset="0,0,0,0">
                  <w:txbxContent>
                    <w:p w:rsidR="00113CC7" w:rsidRPr="003F47AE" w:rsidRDefault="00113CC7" w:rsidP="00113CC7">
                      <w:pPr>
                        <w:pStyle w:val="Caption"/>
                        <w:rPr>
                          <w:noProof/>
                        </w:rPr>
                      </w:pPr>
                      <w:r w:rsidRPr="003F47AE">
                        <w:t xml:space="preserve">Hình </w:t>
                      </w:r>
                      <w:r>
                        <w:t>3.3</w:t>
                      </w:r>
                      <w:r w:rsidR="00880382">
                        <w:t>.3.3</w:t>
                      </w:r>
                      <w:r>
                        <w:t xml:space="preserve"> Hình ảnh</w:t>
                      </w:r>
                      <w:r>
                        <w:t xml:space="preserve"> trang Category</w:t>
                      </w:r>
                      <w:r>
                        <w:t xml:space="preserve"> </w:t>
                      </w:r>
                    </w:p>
                  </w:txbxContent>
                </v:textbox>
                <w10:wrap type="topAndBottom" anchorx="margin"/>
              </v:shape>
            </w:pict>
          </mc:Fallback>
        </mc:AlternateContent>
      </w:r>
    </w:p>
    <w:p w:rsidR="006E0C1F" w:rsidRPr="00820EEC" w:rsidRDefault="006E0C1F"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6E0C1F" w:rsidRPr="00820EEC" w:rsidRDefault="006E0C1F" w:rsidP="006E0C1F">
      <w:pPr>
        <w:spacing w:after="0" w:line="360" w:lineRule="auto"/>
        <w:jc w:val="both"/>
        <w:rPr>
          <w:szCs w:val="26"/>
        </w:rPr>
      </w:pPr>
    </w:p>
    <w:p w:rsidR="006E0C1F" w:rsidRPr="00820EEC" w:rsidRDefault="006E0C1F" w:rsidP="006E0C1F">
      <w:pPr>
        <w:numPr>
          <w:ilvl w:val="0"/>
          <w:numId w:val="27"/>
        </w:numPr>
        <w:spacing w:after="0" w:line="360" w:lineRule="auto"/>
        <w:jc w:val="both"/>
        <w:rPr>
          <w:szCs w:val="26"/>
        </w:rPr>
      </w:pPr>
      <w:r w:rsidRPr="00820EEC">
        <w:rPr>
          <w:b/>
          <w:bCs/>
          <w:szCs w:val="26"/>
        </w:rPr>
        <w:t>Order:</w:t>
      </w:r>
      <w:r w:rsidRPr="00820EEC">
        <w:rPr>
          <w:szCs w:val="26"/>
        </w:rPr>
        <w:t xml:space="preserve"> Quản lý thông tin khách hàng đã order và những đơn chưa xử lý hoặc đã xử lý.</w:t>
      </w:r>
    </w:p>
    <w:p w:rsidR="00006F34" w:rsidRPr="00820EEC" w:rsidRDefault="00006F34" w:rsidP="00006F34">
      <w:pPr>
        <w:spacing w:after="0" w:line="360" w:lineRule="auto"/>
        <w:ind w:left="1900"/>
        <w:jc w:val="both"/>
        <w:rPr>
          <w:szCs w:val="26"/>
        </w:rPr>
      </w:pPr>
    </w:p>
    <w:p w:rsidR="006E0C1F" w:rsidRPr="00820EEC" w:rsidRDefault="00006F34" w:rsidP="006E0C1F">
      <w:pPr>
        <w:spacing w:after="0" w:line="360" w:lineRule="auto"/>
        <w:jc w:val="both"/>
        <w:rPr>
          <w:szCs w:val="26"/>
        </w:rPr>
      </w:pPr>
      <w:r w:rsidRPr="00820EEC">
        <w:rPr>
          <w:noProof/>
          <w:szCs w:val="26"/>
        </w:rPr>
        <w:drawing>
          <wp:anchor distT="0" distB="0" distL="114300" distR="114300" simplePos="0" relativeHeight="251697152" behindDoc="0" locked="0" layoutInCell="1" allowOverlap="1" wp14:anchorId="6F91459F" wp14:editId="744465AF">
            <wp:simplePos x="0" y="0"/>
            <wp:positionH relativeFrom="column">
              <wp:posOffset>514350</wp:posOffset>
            </wp:positionH>
            <wp:positionV relativeFrom="paragraph">
              <wp:posOffset>257810</wp:posOffset>
            </wp:positionV>
            <wp:extent cx="5248275" cy="4886960"/>
            <wp:effectExtent l="0" t="0" r="9525" b="889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48275" cy="4886960"/>
                    </a:xfrm>
                    <a:prstGeom prst="rect">
                      <a:avLst/>
                    </a:prstGeom>
                  </pic:spPr>
                </pic:pic>
              </a:graphicData>
            </a:graphic>
            <wp14:sizeRelH relativeFrom="margin">
              <wp14:pctWidth>0</wp14:pctWidth>
            </wp14:sizeRelH>
          </wp:anchor>
        </w:drawing>
      </w:r>
    </w:p>
    <w:p w:rsidR="006E0C1F" w:rsidRPr="00820EEC" w:rsidRDefault="00113CC7" w:rsidP="006E0C1F">
      <w:pPr>
        <w:spacing w:after="0" w:line="360" w:lineRule="auto"/>
        <w:jc w:val="both"/>
        <w:rPr>
          <w:szCs w:val="26"/>
        </w:rPr>
      </w:pPr>
      <w:r w:rsidRPr="00820EEC">
        <w:rPr>
          <w:noProof/>
        </w:rPr>
        <mc:AlternateContent>
          <mc:Choice Requires="wps">
            <w:drawing>
              <wp:anchor distT="0" distB="0" distL="114300" distR="114300" simplePos="0" relativeHeight="251725824" behindDoc="0" locked="0" layoutInCell="1" allowOverlap="1" wp14:anchorId="414E281F" wp14:editId="6E6612C9">
                <wp:simplePos x="0" y="0"/>
                <wp:positionH relativeFrom="margin">
                  <wp:posOffset>133350</wp:posOffset>
                </wp:positionH>
                <wp:positionV relativeFrom="paragraph">
                  <wp:posOffset>5160010</wp:posOffset>
                </wp:positionV>
                <wp:extent cx="5760720" cy="436880"/>
                <wp:effectExtent l="0" t="0" r="0" b="1270"/>
                <wp:wrapTopAndBottom/>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.3.4</w:t>
                            </w:r>
                            <w:r>
                              <w:t xml:space="preserve"> Hình ảnh </w:t>
                            </w:r>
                            <w:r>
                              <w:t>trang Order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14E281F" id="Text Box 37" o:spid="_x0000_s1044" type="#_x0000_t202" style="position:absolute;left:0;text-align:left;margin-left:10.5pt;margin-top:406.3pt;width:453.6pt;height:34.4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" stroked="f">
                <v:textbox style="mso-fit-shape-to-text:t" inset="0,0,0,0">
                  <w:txbxContent>
                    <w:p w:rsidR="00113CC7" w:rsidRPr="003F47AE" w:rsidRDefault="00113CC7" w:rsidP="00113CC7">
                      <w:pPr>
                        <w:pStyle w:val="Caption"/>
                        <w:rPr>
                          <w:noProof/>
                        </w:rPr>
                      </w:pPr>
                      <w:r w:rsidRPr="003F47AE">
                        <w:t xml:space="preserve">Hình </w:t>
                      </w:r>
                      <w:r>
                        <w:t>3.3</w:t>
                      </w:r>
                      <w:r w:rsidR="00880382">
                        <w:t>.3.4</w:t>
                      </w:r>
                      <w:r>
                        <w:t xml:space="preserve"> Hình ảnh </w:t>
                      </w:r>
                      <w:r>
                        <w:t>trang Order</w:t>
                      </w:r>
                    </w:p>
                  </w:txbxContent>
                </v:textbox>
                <w10:wrap type="topAndBottom" anchorx="margin"/>
              </v:shape>
            </w:pict>
          </mc:Fallback>
        </mc:AlternateContent>
      </w:r>
    </w:p>
    <w:p w:rsidR="006E0C1F" w:rsidRPr="00820EEC" w:rsidRDefault="006E0C1F" w:rsidP="006E0C1F">
      <w:pPr>
        <w:spacing w:after="0" w:line="360" w:lineRule="auto"/>
        <w:jc w:val="both"/>
        <w:rPr>
          <w:szCs w:val="26"/>
        </w:rPr>
      </w:pPr>
    </w:p>
    <w:p w:rsidR="006E0C1F" w:rsidRPr="00820EEC" w:rsidRDefault="006E0C1F" w:rsidP="006E0C1F">
      <w:pPr>
        <w:spacing w:after="0" w:line="360" w:lineRule="auto"/>
        <w:jc w:val="both"/>
        <w:rPr>
          <w:szCs w:val="26"/>
        </w:rPr>
      </w:pPr>
    </w:p>
    <w:p w:rsidR="006E0C1F" w:rsidRPr="00820EEC" w:rsidRDefault="006E0C1F" w:rsidP="006E0C1F">
      <w:pPr>
        <w:spacing w:after="0" w:line="360" w:lineRule="auto"/>
        <w:jc w:val="both"/>
        <w:rPr>
          <w:szCs w:val="26"/>
        </w:rPr>
      </w:pPr>
    </w:p>
    <w:p w:rsidR="00006F34" w:rsidRPr="00820EEC" w:rsidRDefault="00006F34" w:rsidP="006E0C1F">
      <w:pPr>
        <w:spacing w:after="0" w:line="360" w:lineRule="auto"/>
        <w:jc w:val="both"/>
        <w:rPr>
          <w:szCs w:val="26"/>
        </w:rPr>
      </w:pPr>
    </w:p>
    <w:p w:rsidR="00006F34" w:rsidRPr="00820EEC" w:rsidRDefault="00006F34" w:rsidP="006E0C1F">
      <w:pPr>
        <w:spacing w:after="0" w:line="360" w:lineRule="auto"/>
        <w:jc w:val="both"/>
        <w:rPr>
          <w:szCs w:val="26"/>
        </w:rPr>
      </w:pPr>
    </w:p>
    <w:p w:rsidR="00880382" w:rsidRDefault="006E0C1F" w:rsidP="00880382">
      <w:pPr>
        <w:numPr>
          <w:ilvl w:val="0"/>
          <w:numId w:val="27"/>
        </w:numPr>
        <w:spacing w:after="0" w:line="360" w:lineRule="auto"/>
        <w:jc w:val="both"/>
        <w:rPr>
          <w:szCs w:val="26"/>
        </w:rPr>
      </w:pPr>
      <w:r w:rsidRPr="00820EEC">
        <w:rPr>
          <w:b/>
          <w:bCs/>
          <w:szCs w:val="26"/>
        </w:rPr>
        <w:lastRenderedPageBreak/>
        <w:t>Product:</w:t>
      </w:r>
      <w:r w:rsidRPr="00820EEC">
        <w:rPr>
          <w:szCs w:val="26"/>
        </w:rPr>
        <w:t xml:space="preserve"> Hiển thị những đơn hàng đang có trong kho và số lượng sản phẩm.</w:t>
      </w:r>
    </w:p>
    <w:p w:rsidR="006E0C1F" w:rsidRPr="00880382" w:rsidRDefault="00D02200" w:rsidP="00880382">
      <w:pPr>
        <w:spacing w:after="0" w:line="360" w:lineRule="auto"/>
        <w:ind w:left="1900"/>
        <w:jc w:val="both"/>
        <w:rPr>
          <w:szCs w:val="26"/>
        </w:rPr>
      </w:pPr>
      <w:r w:rsidRPr="00D02200">
        <w:rPr>
          <w:b/>
          <w:bCs/>
          <w:sz w:val="26"/>
          <w:szCs w:val="26"/>
        </w:rPr>
        <w:drawing>
          <wp:anchor distT="0" distB="0" distL="114300" distR="114300" simplePos="0" relativeHeight="251729920" behindDoc="0" locked="0" layoutInCell="1" allowOverlap="1" wp14:anchorId="2815ED13" wp14:editId="6C34BB7B">
            <wp:simplePos x="0" y="0"/>
            <wp:positionH relativeFrom="margin">
              <wp:align>left</wp:align>
            </wp:positionH>
            <wp:positionV relativeFrom="paragraph">
              <wp:posOffset>450215</wp:posOffset>
            </wp:positionV>
            <wp:extent cx="5760085" cy="3276600"/>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276600"/>
                    </a:xfrm>
                    <a:prstGeom prst="rect">
                      <a:avLst/>
                    </a:prstGeom>
                  </pic:spPr>
                </pic:pic>
              </a:graphicData>
            </a:graphic>
            <wp14:sizeRelV relativeFrom="margin">
              <wp14:pctHeight>0</wp14:pctHeight>
            </wp14:sizeRelV>
          </wp:anchor>
        </w:drawing>
      </w:r>
    </w:p>
    <w:p w:rsidR="006E0C1F" w:rsidRPr="00820EEC" w:rsidRDefault="006E0C1F" w:rsidP="006E0C1F">
      <w:pPr>
        <w:pStyle w:val="NormalWeb"/>
        <w:spacing w:before="0" w:beforeAutospacing="0" w:after="0" w:afterAutospacing="0" w:line="240" w:lineRule="auto"/>
        <w:ind w:left="1440"/>
        <w:rPr>
          <w:b/>
          <w:bCs/>
          <w:sz w:val="26"/>
          <w:szCs w:val="26"/>
        </w:rPr>
      </w:pPr>
    </w:p>
    <w:p w:rsidR="00E1770B" w:rsidRPr="00820EEC" w:rsidRDefault="00D02200" w:rsidP="00E1770B">
      <w:pPr>
        <w:pStyle w:val="NormalWeb"/>
        <w:spacing w:before="0" w:beforeAutospacing="0" w:after="0" w:afterAutospacing="0" w:line="240" w:lineRule="auto"/>
        <w:ind w:left="1440"/>
        <w:rPr>
          <w:b/>
          <w:bCs/>
          <w:sz w:val="26"/>
          <w:szCs w:val="26"/>
        </w:rPr>
      </w:pPr>
      <w:r w:rsidRPr="00820EEC">
        <w:rPr>
          <w:noProof/>
        </w:rPr>
        <mc:AlternateContent>
          <mc:Choice Requires="wps">
            <w:drawing>
              <wp:anchor distT="0" distB="0" distL="114300" distR="114300" simplePos="0" relativeHeight="251727872" behindDoc="0" locked="0" layoutInCell="1" allowOverlap="1" wp14:anchorId="207AFE7C" wp14:editId="2981B0C4">
                <wp:simplePos x="0" y="0"/>
                <wp:positionH relativeFrom="margin">
                  <wp:posOffset>57150</wp:posOffset>
                </wp:positionH>
                <wp:positionV relativeFrom="paragraph">
                  <wp:posOffset>224155</wp:posOffset>
                </wp:positionV>
                <wp:extent cx="5760720" cy="436880"/>
                <wp:effectExtent l="0" t="0" r="0" b="1270"/>
                <wp:wrapTopAndBottom/>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3CC7" w:rsidRPr="003F47AE" w:rsidRDefault="00113CC7" w:rsidP="00113CC7">
                            <w:pPr>
                              <w:pStyle w:val="Caption"/>
                              <w:rPr>
                                <w:noProof/>
                              </w:rPr>
                            </w:pPr>
                            <w:r w:rsidRPr="003F47AE">
                              <w:t xml:space="preserve">Hình </w:t>
                            </w:r>
                            <w:r>
                              <w:t>3.3</w:t>
                            </w:r>
                            <w:r w:rsidR="00880382">
                              <w:t>.3.5</w:t>
                            </w:r>
                            <w:r>
                              <w:t xml:space="preserve"> Hình ảnh </w:t>
                            </w:r>
                            <w:r>
                              <w:t>trang Product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7AFE7C" id="Text Box 38" o:spid="_x0000_s1045" type="#_x0000_t202" style="position:absolute;left:0;text-align:left;margin-left:4.5pt;margin-top:17.65pt;width:453.6pt;height:34.4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" stroked="f">
                <v:textbox style="mso-fit-shape-to-text:t" inset="0,0,0,0">
                  <w:txbxContent>
                    <w:p w:rsidR="00113CC7" w:rsidRPr="003F47AE" w:rsidRDefault="00113CC7" w:rsidP="00113CC7">
                      <w:pPr>
                        <w:pStyle w:val="Caption"/>
                        <w:rPr>
                          <w:noProof/>
                        </w:rPr>
                      </w:pPr>
                      <w:r w:rsidRPr="003F47AE">
                        <w:t xml:space="preserve">Hình </w:t>
                      </w:r>
                      <w:r>
                        <w:t>3.3</w:t>
                      </w:r>
                      <w:r w:rsidR="00880382">
                        <w:t>.3.5</w:t>
                      </w:r>
                      <w:r>
                        <w:t xml:space="preserve"> Hình ảnh </w:t>
                      </w:r>
                      <w:r>
                        <w:t>trang Product</w:t>
                      </w:r>
                    </w:p>
                  </w:txbxContent>
                </v:textbox>
                <w10:wrap type="topAndBottom" anchorx="margin"/>
              </v:shape>
            </w:pict>
          </mc:Fallback>
        </mc:AlternateContent>
      </w:r>
    </w:p>
    <w:p w:rsidR="00880382" w:rsidRDefault="00880382" w:rsidP="00880382">
      <w:pPr>
        <w:pStyle w:val="BodyText"/>
        <w:rPr>
          <w:b/>
          <w:szCs w:val="26"/>
        </w:rPr>
      </w:pPr>
    </w:p>
    <w:p w:rsidR="00880382" w:rsidRDefault="00880382" w:rsidP="00880382">
      <w:pPr>
        <w:pStyle w:val="BodyText"/>
        <w:rPr>
          <w:szCs w:val="26"/>
        </w:rPr>
      </w:pPr>
      <w:r w:rsidRPr="00880382">
        <w:rPr>
          <w:szCs w:val="26"/>
        </w:rPr>
        <w:lastRenderedPageBreak/>
        <w:drawing>
          <wp:anchor distT="0" distB="0" distL="114300" distR="114300" simplePos="0" relativeHeight="251731968" behindDoc="0" locked="0" layoutInCell="1" allowOverlap="1" wp14:anchorId="257DD215" wp14:editId="66F1323D">
            <wp:simplePos x="0" y="0"/>
            <wp:positionH relativeFrom="column">
              <wp:posOffset>57150</wp:posOffset>
            </wp:positionH>
            <wp:positionV relativeFrom="paragraph">
              <wp:posOffset>913765</wp:posOffset>
            </wp:positionV>
            <wp:extent cx="5760085" cy="2583815"/>
            <wp:effectExtent l="0" t="0" r="0" b="698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583815"/>
                    </a:xfrm>
                    <a:prstGeom prst="rect">
                      <a:avLst/>
                    </a:prstGeom>
                  </pic:spPr>
                </pic:pic>
              </a:graphicData>
            </a:graphic>
          </wp:anchor>
        </w:drawing>
      </w:r>
      <w:r>
        <w:rPr>
          <w:b/>
          <w:szCs w:val="26"/>
        </w:rPr>
        <w:t xml:space="preserve">-Contact_Setting: </w:t>
      </w:r>
      <w:r>
        <w:rPr>
          <w:szCs w:val="26"/>
        </w:rPr>
        <w:t>Dùng để setting comntact cho trang home</w:t>
      </w:r>
    </w:p>
    <w:p w:rsidR="00880382" w:rsidRPr="00880382" w:rsidRDefault="00880382" w:rsidP="00880382"/>
    <w:p w:rsidR="00880382" w:rsidRPr="00880382" w:rsidRDefault="00880382" w:rsidP="00880382">
      <w:pPr>
        <w:jc w:val="center"/>
      </w:pPr>
      <w:r w:rsidRPr="00820EEC">
        <w:rPr>
          <w:noProof/>
        </w:rPr>
        <mc:AlternateContent>
          <mc:Choice Requires="wps">
            <w:drawing>
              <wp:anchor distT="0" distB="0" distL="114300" distR="114300" simplePos="0" relativeHeight="251734016" behindDoc="0" locked="0" layoutInCell="1" allowOverlap="1" wp14:anchorId="1871D3D9" wp14:editId="61D8D8DD">
                <wp:simplePos x="0" y="0"/>
                <wp:positionH relativeFrom="margin">
                  <wp:align>left</wp:align>
                </wp:positionH>
                <wp:positionV relativeFrom="paragraph">
                  <wp:posOffset>3172460</wp:posOffset>
                </wp:positionV>
                <wp:extent cx="5760720" cy="436880"/>
                <wp:effectExtent l="0" t="0" r="0" b="1270"/>
                <wp:wrapTopAndBottom/>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436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0382" w:rsidRPr="003F47AE" w:rsidRDefault="00880382" w:rsidP="00880382">
                            <w:pPr>
                              <w:pStyle w:val="Caption"/>
                              <w:rPr>
                                <w:noProof/>
                              </w:rPr>
                            </w:pPr>
                            <w:r w:rsidRPr="003F47AE">
                              <w:t xml:space="preserve">Hình </w:t>
                            </w:r>
                            <w:r>
                              <w:t>3.3.3.</w:t>
                            </w:r>
                            <w:r>
                              <w:t>6</w:t>
                            </w:r>
                            <w:r>
                              <w:t xml:space="preserve"> Hình ảnh trang </w:t>
                            </w:r>
                            <w:r>
                              <w:t>Contact_Setting</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71D3D9" id="Text Box 41" o:spid="_x0000_s1046" type="#_x0000_t202" style="position:absolute;left:0;text-align:left;margin-left:0;margin-top:249.8pt;width:453.6pt;height:34.4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" stroked="f">
                <v:textbox style="mso-fit-shape-to-text:t" inset="0,0,0,0">
                  <w:txbxContent>
                    <w:p w:rsidR="00880382" w:rsidRPr="003F47AE" w:rsidRDefault="00880382" w:rsidP="00880382">
                      <w:pPr>
                        <w:pStyle w:val="Caption"/>
                        <w:rPr>
                          <w:noProof/>
                        </w:rPr>
                      </w:pPr>
                      <w:r w:rsidRPr="003F47AE">
                        <w:t xml:space="preserve">Hình </w:t>
                      </w:r>
                      <w:r>
                        <w:t>3.3.3.</w:t>
                      </w:r>
                      <w:r>
                        <w:t>6</w:t>
                      </w:r>
                      <w:r>
                        <w:t xml:space="preserve"> Hình ảnh trang </w:t>
                      </w:r>
                      <w:r>
                        <w:t>Contact_Setting</w:t>
                      </w:r>
                    </w:p>
                  </w:txbxContent>
                </v:textbox>
                <w10:wrap type="topAndBottom" anchorx="margin"/>
              </v:shape>
            </w:pict>
          </mc:Fallback>
        </mc:AlternateContent>
      </w:r>
    </w:p>
    <w:p w:rsidR="008B4C6E" w:rsidRPr="00820EEC" w:rsidRDefault="008B4C6E" w:rsidP="008B4C6E">
      <w:pPr>
        <w:pStyle w:val="Heading1"/>
        <w:rPr>
          <w:rFonts w:cs="Times New Roman"/>
          <w:sz w:val="40"/>
          <w:szCs w:val="40"/>
        </w:rPr>
      </w:pPr>
      <w:r w:rsidRPr="00820EEC">
        <w:rPr>
          <w:rFonts w:cs="Times New Roman"/>
          <w:sz w:val="40"/>
          <w:szCs w:val="40"/>
        </w:rPr>
        <w:lastRenderedPageBreak/>
        <w:t>KẾT LUẬN</w:t>
      </w:r>
    </w:p>
    <w:p w:rsidR="008B4C6E" w:rsidRPr="00820EEC" w:rsidRDefault="008B4C6E" w:rsidP="008B4C6E">
      <w:pPr>
        <w:pStyle w:val="Heading2"/>
        <w:rPr>
          <w:rFonts w:cs="Times New Roman"/>
        </w:rPr>
      </w:pPr>
      <w:r w:rsidRPr="00820EEC">
        <w:rPr>
          <w:rFonts w:cs="Times New Roman"/>
        </w:rPr>
        <w:t>KẾT QUẢ ĐẠT ĐƯỢC</w:t>
      </w:r>
    </w:p>
    <w:p w:rsidR="008B4C6E" w:rsidRPr="00820EEC" w:rsidRDefault="008B4C6E" w:rsidP="008B4C6E">
      <w:pPr>
        <w:numPr>
          <w:ilvl w:val="0"/>
          <w:numId w:val="28"/>
        </w:numPr>
        <w:wordWrap w:val="0"/>
        <w:spacing w:after="0" w:line="360" w:lineRule="auto"/>
        <w:rPr>
          <w:sz w:val="26"/>
          <w:szCs w:val="26"/>
        </w:rPr>
      </w:pPr>
      <w:r w:rsidRPr="00820EEC">
        <w:rPr>
          <w:sz w:val="26"/>
          <w:szCs w:val="26"/>
        </w:rPr>
        <w:t>Hệ thống website bán hoa đã hoàn thiện các chức năng chính cho cả admin và khách hàng:</w:t>
      </w:r>
    </w:p>
    <w:p w:rsidR="008B4C6E" w:rsidRPr="00820EEC" w:rsidRDefault="008B4C6E" w:rsidP="008B4C6E">
      <w:pPr>
        <w:numPr>
          <w:ilvl w:val="0"/>
          <w:numId w:val="27"/>
        </w:numPr>
        <w:wordWrap w:val="0"/>
        <w:spacing w:after="0" w:line="360" w:lineRule="auto"/>
        <w:rPr>
          <w:sz w:val="26"/>
          <w:szCs w:val="26"/>
        </w:rPr>
      </w:pPr>
      <w:r w:rsidRPr="00820EEC">
        <w:rPr>
          <w:sz w:val="26"/>
          <w:szCs w:val="26"/>
        </w:rPr>
        <w:t>Khách hàng: xem sản phẩm, tìm kiếm, giỏ hàng, đặt hàng.</w:t>
      </w:r>
    </w:p>
    <w:p w:rsidR="008B4C6E" w:rsidRPr="00820EEC" w:rsidRDefault="008B4C6E" w:rsidP="008B4C6E">
      <w:pPr>
        <w:numPr>
          <w:ilvl w:val="0"/>
          <w:numId w:val="27"/>
        </w:numPr>
        <w:wordWrap w:val="0"/>
        <w:spacing w:after="0" w:line="360" w:lineRule="auto"/>
        <w:rPr>
          <w:sz w:val="26"/>
          <w:szCs w:val="26"/>
        </w:rPr>
      </w:pPr>
      <w:r w:rsidRPr="00820EEC">
        <w:rPr>
          <w:sz w:val="26"/>
          <w:szCs w:val="26"/>
        </w:rPr>
        <w:t>Admin: quản lý sản phẩm, quản lý đơn hàng, quản lý khách hàng, báo cáo thống kê.</w:t>
      </w:r>
    </w:p>
    <w:p w:rsidR="008B4C6E" w:rsidRPr="00820EEC" w:rsidRDefault="008B4C6E" w:rsidP="008B4C6E">
      <w:pPr>
        <w:numPr>
          <w:ilvl w:val="0"/>
          <w:numId w:val="29"/>
        </w:numPr>
        <w:wordWrap w:val="0"/>
        <w:spacing w:after="0" w:line="360" w:lineRule="auto"/>
        <w:rPr>
          <w:sz w:val="26"/>
          <w:szCs w:val="26"/>
        </w:rPr>
      </w:pPr>
      <w:r w:rsidRPr="00820EEC">
        <w:rPr>
          <w:sz w:val="26"/>
          <w:szCs w:val="26"/>
        </w:rPr>
        <w:t>Giao diện thân thiện và responsive: tương thích trên máy tính, điện thoại và các thiết bị di động khác.</w:t>
      </w:r>
    </w:p>
    <w:p w:rsidR="008B4C6E" w:rsidRPr="00820EEC" w:rsidRDefault="008B4C6E" w:rsidP="008B4C6E">
      <w:pPr>
        <w:numPr>
          <w:ilvl w:val="0"/>
          <w:numId w:val="29"/>
        </w:numPr>
        <w:wordWrap w:val="0"/>
        <w:spacing w:after="0" w:line="360" w:lineRule="auto"/>
        <w:rPr>
          <w:sz w:val="26"/>
          <w:szCs w:val="26"/>
        </w:rPr>
      </w:pPr>
      <w:r w:rsidRPr="00820EEC">
        <w:rPr>
          <w:sz w:val="26"/>
          <w:szCs w:val="26"/>
        </w:rPr>
        <w:t>Cơ sở dữ liệu MongoDB hoạt động ổn định, lưu trữ thông tin sản phẩm, khách hàng và đơn hàng hiệu quả.</w:t>
      </w:r>
    </w:p>
    <w:p w:rsidR="008B4C6E" w:rsidRPr="00820EEC" w:rsidRDefault="008B4C6E" w:rsidP="008B4C6E">
      <w:pPr>
        <w:numPr>
          <w:ilvl w:val="0"/>
          <w:numId w:val="29"/>
        </w:numPr>
        <w:wordWrap w:val="0"/>
        <w:spacing w:after="0" w:line="360" w:lineRule="auto"/>
        <w:rPr>
          <w:sz w:val="26"/>
          <w:szCs w:val="26"/>
        </w:rPr>
      </w:pPr>
      <w:r w:rsidRPr="00820EEC">
        <w:rPr>
          <w:sz w:val="26"/>
          <w:szCs w:val="26"/>
        </w:rPr>
        <w:t>Hệ thống đảm bảo bảo mật cơ bản, bao gồm phân quyền admin/khách hàng và mã hóa mật khẩu người dùng.</w:t>
      </w:r>
    </w:p>
    <w:p w:rsidR="008B4C6E" w:rsidRPr="00820EEC" w:rsidRDefault="008B4C6E" w:rsidP="008B4C6E">
      <w:pPr>
        <w:pStyle w:val="Heading2"/>
        <w:rPr>
          <w:rFonts w:cs="Times New Roman"/>
        </w:rPr>
      </w:pPr>
      <w:r w:rsidRPr="00820EEC">
        <w:rPr>
          <w:rFonts w:cs="Times New Roman"/>
        </w:rPr>
        <w:t>ƯU ĐIỂM CỦA HỆ THỐNG</w:t>
      </w:r>
    </w:p>
    <w:p w:rsidR="008B4C6E" w:rsidRPr="00820EEC" w:rsidRDefault="008B4C6E" w:rsidP="008B4C6E">
      <w:pPr>
        <w:numPr>
          <w:ilvl w:val="0"/>
          <w:numId w:val="30"/>
        </w:numPr>
        <w:wordWrap w:val="0"/>
        <w:spacing w:after="0" w:line="360" w:lineRule="auto"/>
        <w:rPr>
          <w:szCs w:val="26"/>
        </w:rPr>
      </w:pPr>
      <w:r w:rsidRPr="00820EEC">
        <w:rPr>
          <w:b/>
          <w:bCs/>
          <w:szCs w:val="26"/>
        </w:rPr>
        <w:t xml:space="preserve">Giao diện trực quan, dễ sử dụng: </w:t>
      </w:r>
      <w:r w:rsidRPr="00820EEC">
        <w:rPr>
          <w:szCs w:val="26"/>
        </w:rPr>
        <w:t>Người dùng dễ tìm kiếm và thao tác các chức năng chính.</w:t>
      </w:r>
    </w:p>
    <w:p w:rsidR="008B4C6E" w:rsidRPr="00820EEC" w:rsidRDefault="008B4C6E" w:rsidP="008B4C6E">
      <w:pPr>
        <w:numPr>
          <w:ilvl w:val="0"/>
          <w:numId w:val="30"/>
        </w:numPr>
        <w:wordWrap w:val="0"/>
        <w:spacing w:after="0" w:line="360" w:lineRule="auto"/>
        <w:rPr>
          <w:szCs w:val="26"/>
        </w:rPr>
      </w:pPr>
      <w:r w:rsidRPr="00820EEC">
        <w:rPr>
          <w:b/>
          <w:bCs/>
          <w:szCs w:val="26"/>
        </w:rPr>
        <w:t xml:space="preserve">Quản lý hiệu quả: </w:t>
      </w:r>
      <w:r w:rsidRPr="00820EEC">
        <w:rPr>
          <w:szCs w:val="26"/>
        </w:rPr>
        <w:t>Admin có thể nhanh chóng thêm/sửa/xóa sản phẩm, quản lý đơn hàng và xem báo cáo.</w:t>
      </w:r>
    </w:p>
    <w:p w:rsidR="008B4C6E" w:rsidRPr="00820EEC" w:rsidRDefault="008B4C6E" w:rsidP="008B4C6E">
      <w:pPr>
        <w:numPr>
          <w:ilvl w:val="0"/>
          <w:numId w:val="30"/>
        </w:numPr>
        <w:wordWrap w:val="0"/>
        <w:spacing w:after="0" w:line="360" w:lineRule="auto"/>
        <w:rPr>
          <w:szCs w:val="26"/>
        </w:rPr>
      </w:pPr>
      <w:r w:rsidRPr="00820EEC">
        <w:rPr>
          <w:b/>
          <w:bCs/>
          <w:szCs w:val="26"/>
        </w:rPr>
        <w:t>Khả năng mở rộng:</w:t>
      </w:r>
      <w:r w:rsidRPr="00820EEC">
        <w:rPr>
          <w:szCs w:val="26"/>
        </w:rPr>
        <w:t xml:space="preserve"> Hệ thống có thể tăng số lượng sản phẩm, khách hàng mà không làm giảm hiệu suất.</w:t>
      </w:r>
    </w:p>
    <w:p w:rsidR="008B4C6E" w:rsidRPr="00820EEC" w:rsidRDefault="008B4C6E" w:rsidP="008B4C6E">
      <w:pPr>
        <w:numPr>
          <w:ilvl w:val="0"/>
          <w:numId w:val="30"/>
        </w:numPr>
        <w:wordWrap w:val="0"/>
        <w:spacing w:after="0" w:line="360" w:lineRule="auto"/>
        <w:rPr>
          <w:szCs w:val="26"/>
        </w:rPr>
      </w:pPr>
      <w:r w:rsidRPr="00820EEC">
        <w:rPr>
          <w:b/>
          <w:bCs/>
          <w:szCs w:val="26"/>
        </w:rPr>
        <w:t>Tối ưu cho web và di động:</w:t>
      </w:r>
      <w:r w:rsidRPr="00820EEC">
        <w:rPr>
          <w:szCs w:val="26"/>
        </w:rPr>
        <w:t xml:space="preserve"> Responsive layout đảm bảo trải nghiệm mượt mà trên mọi thiết bị.</w:t>
      </w:r>
    </w:p>
    <w:p w:rsidR="008B4C6E" w:rsidRPr="00820EEC" w:rsidRDefault="008B4C6E" w:rsidP="008B4C6E">
      <w:pPr>
        <w:pStyle w:val="BodyText"/>
      </w:pPr>
    </w:p>
    <w:p w:rsidR="008B4C6E" w:rsidRPr="00820EEC" w:rsidRDefault="008B4C6E" w:rsidP="008B4C6E">
      <w:pPr>
        <w:pStyle w:val="Heading2"/>
        <w:rPr>
          <w:rFonts w:cs="Times New Roman"/>
        </w:rPr>
      </w:pPr>
      <w:r w:rsidRPr="00820EEC">
        <w:rPr>
          <w:rFonts w:cs="Times New Roman"/>
        </w:rPr>
        <w:lastRenderedPageBreak/>
        <w:t>HẠN CHẾ CÒN TỒN TẠI</w:t>
      </w:r>
    </w:p>
    <w:p w:rsidR="008B4C6E" w:rsidRPr="00820EEC" w:rsidRDefault="008B4C6E" w:rsidP="008B4C6E">
      <w:pPr>
        <w:numPr>
          <w:ilvl w:val="0"/>
          <w:numId w:val="31"/>
        </w:numPr>
        <w:wordWrap w:val="0"/>
        <w:spacing w:after="0" w:line="360" w:lineRule="auto"/>
        <w:rPr>
          <w:sz w:val="26"/>
          <w:szCs w:val="26"/>
        </w:rPr>
      </w:pPr>
      <w:r w:rsidRPr="00820EEC">
        <w:rPr>
          <w:b/>
          <w:bCs/>
          <w:sz w:val="26"/>
          <w:szCs w:val="26"/>
        </w:rPr>
        <w:t xml:space="preserve">Chưa tích hợp thanh toán trực tuyến thực sự: </w:t>
      </w:r>
      <w:r w:rsidRPr="00820EEC">
        <w:rPr>
          <w:sz w:val="26"/>
          <w:szCs w:val="26"/>
        </w:rPr>
        <w:t>chỉ hỗ trợ hình thức COD hoặc giả lập thanh toán.</w:t>
      </w:r>
    </w:p>
    <w:p w:rsidR="008B4C6E" w:rsidRPr="00820EEC" w:rsidRDefault="008B4C6E" w:rsidP="008B4C6E">
      <w:pPr>
        <w:numPr>
          <w:ilvl w:val="0"/>
          <w:numId w:val="31"/>
        </w:numPr>
        <w:wordWrap w:val="0"/>
        <w:spacing w:after="0" w:line="360" w:lineRule="auto"/>
        <w:rPr>
          <w:sz w:val="26"/>
          <w:szCs w:val="26"/>
        </w:rPr>
      </w:pPr>
      <w:r w:rsidRPr="00820EEC">
        <w:rPr>
          <w:b/>
          <w:bCs/>
          <w:sz w:val="26"/>
          <w:szCs w:val="26"/>
        </w:rPr>
        <w:t>Chức năng báo cáo và thống kê còn đơn giản</w:t>
      </w:r>
      <w:r w:rsidRPr="00820EEC">
        <w:rPr>
          <w:sz w:val="26"/>
          <w:szCs w:val="26"/>
        </w:rPr>
        <w:t>: chưa có biểu đồ trực quan phức tạp.</w:t>
      </w:r>
    </w:p>
    <w:p w:rsidR="008B4C6E" w:rsidRPr="00820EEC" w:rsidRDefault="008B4C6E" w:rsidP="008B4C6E">
      <w:pPr>
        <w:pStyle w:val="Heading2"/>
        <w:rPr>
          <w:rFonts w:cs="Times New Roman"/>
        </w:rPr>
      </w:pPr>
      <w:r w:rsidRPr="00820EEC">
        <w:rPr>
          <w:rFonts w:cs="Times New Roman"/>
        </w:rPr>
        <w:t>ĐÁNH GIÁ CÁ NHÂN</w:t>
      </w:r>
    </w:p>
    <w:p w:rsidR="008B4C6E" w:rsidRPr="00820EEC" w:rsidRDefault="008B4C6E" w:rsidP="008B4C6E">
      <w:pPr>
        <w:numPr>
          <w:ilvl w:val="0"/>
          <w:numId w:val="32"/>
        </w:numPr>
        <w:wordWrap w:val="0"/>
        <w:spacing w:after="0" w:line="360" w:lineRule="auto"/>
        <w:rPr>
          <w:sz w:val="26"/>
          <w:szCs w:val="26"/>
        </w:rPr>
      </w:pPr>
      <w:r w:rsidRPr="00820EEC">
        <w:rPr>
          <w:sz w:val="26"/>
          <w:szCs w:val="26"/>
        </w:rPr>
        <w:t>Thông qua dự án, người thực hiện đã học được:</w:t>
      </w:r>
    </w:p>
    <w:p w:rsidR="008B4C6E" w:rsidRPr="00820EEC" w:rsidRDefault="008B4C6E" w:rsidP="008B4C6E">
      <w:pPr>
        <w:numPr>
          <w:ilvl w:val="0"/>
          <w:numId w:val="33"/>
        </w:numPr>
        <w:wordWrap w:val="0"/>
        <w:spacing w:after="0" w:line="360" w:lineRule="auto"/>
        <w:rPr>
          <w:sz w:val="26"/>
          <w:szCs w:val="26"/>
        </w:rPr>
      </w:pPr>
      <w:r w:rsidRPr="00820EEC">
        <w:rPr>
          <w:sz w:val="26"/>
          <w:szCs w:val="26"/>
        </w:rPr>
        <w:t>Quản lý cơ sở dữ liệu, xử lý dữ liệu người dùng và sản phẩm.</w:t>
      </w:r>
    </w:p>
    <w:p w:rsidR="008B4C6E" w:rsidRPr="00820EEC" w:rsidRDefault="008B4C6E" w:rsidP="008B4C6E">
      <w:pPr>
        <w:numPr>
          <w:ilvl w:val="0"/>
          <w:numId w:val="33"/>
        </w:numPr>
        <w:wordWrap w:val="0"/>
        <w:spacing w:after="0" w:line="360" w:lineRule="auto"/>
        <w:rPr>
          <w:sz w:val="26"/>
          <w:szCs w:val="26"/>
        </w:rPr>
      </w:pPr>
      <w:r w:rsidRPr="00820EEC">
        <w:rPr>
          <w:sz w:val="26"/>
          <w:szCs w:val="26"/>
        </w:rPr>
        <w:t>Phân quyền người dùng, bảo mật cơ bản và kết hợp frontend/backend.</w:t>
      </w:r>
    </w:p>
    <w:p w:rsidR="008B4C6E" w:rsidRPr="00820EEC" w:rsidRDefault="008B4C6E" w:rsidP="008B4C6E">
      <w:pPr>
        <w:numPr>
          <w:ilvl w:val="0"/>
          <w:numId w:val="32"/>
        </w:numPr>
        <w:wordWrap w:val="0"/>
        <w:spacing w:after="0" w:line="360" w:lineRule="auto"/>
        <w:rPr>
          <w:sz w:val="26"/>
          <w:szCs w:val="26"/>
        </w:rPr>
      </w:pPr>
      <w:r w:rsidRPr="00820EEC">
        <w:rPr>
          <w:sz w:val="26"/>
          <w:szCs w:val="26"/>
        </w:rPr>
        <w:t>Hệ thống tuy còn hạn chế nhưng đã đạt được mục tiêu cơ bản của đề tài và có    thể mở rộng trong tương lai.</w:t>
      </w:r>
    </w:p>
    <w:p w:rsidR="008B4C6E" w:rsidRPr="00820EEC" w:rsidRDefault="008B4C6E" w:rsidP="008B4C6E">
      <w:pPr>
        <w:pStyle w:val="BodyText"/>
      </w:pPr>
    </w:p>
    <w:p w:rsidR="008B4C6E" w:rsidRPr="00820EEC" w:rsidRDefault="008B4C6E" w:rsidP="008B4C6E">
      <w:pPr>
        <w:pStyle w:val="BodyText"/>
        <w:ind w:firstLine="0"/>
      </w:pPr>
    </w:p>
    <w:p w:rsidR="008B4C6E" w:rsidRPr="00820EEC" w:rsidRDefault="008B4C6E" w:rsidP="008B4C6E">
      <w:pPr>
        <w:pStyle w:val="BodyText"/>
      </w:pPr>
    </w:p>
    <w:p w:rsidR="00763152" w:rsidRPr="00820EEC" w:rsidRDefault="00763152" w:rsidP="00763152">
      <w:pPr>
        <w:pStyle w:val="BodyText"/>
        <w:ind w:firstLine="0"/>
        <w:rPr>
          <w:b/>
        </w:rPr>
      </w:pPr>
    </w:p>
    <w:p w:rsidR="007557A4" w:rsidRPr="00820EEC" w:rsidRDefault="007557A4" w:rsidP="00763152">
      <w:pPr>
        <w:rPr>
          <w:lang w:val="vi-VN"/>
        </w:rPr>
      </w:pPr>
    </w:p>
    <w:p w:rsidR="00AF12E0" w:rsidRPr="00820EEC" w:rsidRDefault="007557A4" w:rsidP="007557A4">
      <w:pPr>
        <w:tabs>
          <w:tab w:val="center" w:pos="4535"/>
        </w:tabs>
        <w:sectPr w:rsidR="00AF12E0" w:rsidRPr="00820EEC">
          <w:headerReference w:type="default" r:id="rId35"/>
          <w:footerReference w:type="default" r:id="rId36"/>
          <w:headerReference w:type="first" r:id="rId37"/>
          <w:footerReference w:type="first" r:id="rId38"/>
          <w:pgSz w:w="11907" w:h="16840"/>
          <w:pgMar w:top="1985" w:right="1418" w:bottom="1701" w:left="1418" w:header="1134" w:footer="709" w:gutter="0"/>
          <w:cols w:space="708"/>
          <w:titlePg/>
          <w:docGrid w:linePitch="360"/>
        </w:sectPr>
      </w:pPr>
      <w:r w:rsidRPr="00820EEC">
        <w:rPr>
          <w:lang w:val="vi-VN"/>
        </w:rPr>
        <w:tab/>
      </w:r>
    </w:p>
    <w:bookmarkEnd w:id="2"/>
    <w:p w:rsidR="008856CA" w:rsidRPr="00820EEC" w:rsidRDefault="008856CA" w:rsidP="008856CA">
      <w:pPr>
        <w:pStyle w:val="Heading1"/>
        <w:rPr>
          <w:rFonts w:cs="Times New Roman"/>
          <w:sz w:val="40"/>
          <w:szCs w:val="40"/>
        </w:rPr>
      </w:pPr>
      <w:r w:rsidRPr="00820EEC">
        <w:rPr>
          <w:rFonts w:cs="Times New Roman"/>
          <w:sz w:val="40"/>
          <w:szCs w:val="40"/>
        </w:rPr>
        <w:lastRenderedPageBreak/>
        <w:t>HƯỚNG PHÁT TRIỂN ĐỀ TÀI</w:t>
      </w:r>
    </w:p>
    <w:p w:rsidR="008856CA" w:rsidRPr="00820EEC" w:rsidRDefault="008856CA" w:rsidP="008856CA">
      <w:pPr>
        <w:pStyle w:val="Heading2"/>
        <w:rPr>
          <w:rFonts w:cs="Times New Roman"/>
        </w:rPr>
      </w:pPr>
      <w:r w:rsidRPr="00820EEC">
        <w:rPr>
          <w:rFonts w:cs="Times New Roman"/>
        </w:rPr>
        <w:t>Nâng cấp trải nghiệm người dùng</w:t>
      </w:r>
    </w:p>
    <w:p w:rsidR="008856CA" w:rsidRPr="00820EEC" w:rsidRDefault="008856CA" w:rsidP="008856CA">
      <w:pPr>
        <w:numPr>
          <w:ilvl w:val="0"/>
          <w:numId w:val="32"/>
        </w:numPr>
        <w:spacing w:after="0" w:line="360" w:lineRule="auto"/>
        <w:rPr>
          <w:bCs/>
          <w:szCs w:val="26"/>
        </w:rPr>
      </w:pPr>
      <w:r w:rsidRPr="00820EEC">
        <w:rPr>
          <w:bCs/>
          <w:szCs w:val="26"/>
        </w:rPr>
        <w:t>Tối ưu giao diện hiển thị sản phẩm, cải thiện bố cục trang chủ và danh sách sản phẩm.</w:t>
      </w:r>
    </w:p>
    <w:p w:rsidR="008856CA" w:rsidRPr="00820EEC" w:rsidRDefault="008856CA" w:rsidP="008856CA">
      <w:pPr>
        <w:pStyle w:val="Heading2"/>
        <w:rPr>
          <w:rFonts w:cs="Times New Roman"/>
        </w:rPr>
      </w:pPr>
      <w:r w:rsidRPr="00820EEC">
        <w:rPr>
          <w:rFonts w:cs="Times New Roman"/>
        </w:rPr>
        <w:t>Hoàn thiện tính năng thương mại điện tử</w:t>
      </w:r>
    </w:p>
    <w:p w:rsidR="008856CA" w:rsidRPr="00820EEC" w:rsidRDefault="008856CA" w:rsidP="008856CA">
      <w:pPr>
        <w:numPr>
          <w:ilvl w:val="0"/>
          <w:numId w:val="32"/>
        </w:numPr>
        <w:spacing w:after="0" w:line="360" w:lineRule="auto"/>
        <w:rPr>
          <w:sz w:val="26"/>
          <w:szCs w:val="26"/>
        </w:rPr>
      </w:pPr>
      <w:r w:rsidRPr="00820EEC">
        <w:rPr>
          <w:sz w:val="26"/>
          <w:szCs w:val="26"/>
        </w:rPr>
        <w:t>Tích hợp thanh toán trực tuyến với các cổng phổ biến (VNPay, Momo, Paypal…).</w:t>
      </w:r>
    </w:p>
    <w:p w:rsidR="008856CA" w:rsidRPr="00820EEC" w:rsidRDefault="008856CA" w:rsidP="008856CA">
      <w:pPr>
        <w:numPr>
          <w:ilvl w:val="0"/>
          <w:numId w:val="32"/>
        </w:numPr>
        <w:spacing w:after="0" w:line="360" w:lineRule="auto"/>
        <w:rPr>
          <w:sz w:val="26"/>
          <w:szCs w:val="26"/>
        </w:rPr>
      </w:pPr>
      <w:r w:rsidRPr="00820EEC">
        <w:rPr>
          <w:sz w:val="26"/>
          <w:szCs w:val="26"/>
        </w:rPr>
        <w:t>Thêm các tính năng mã giảm giá, voucher, khuyến mãi, giúp tăng trải nghiệm mua hàng.</w:t>
      </w:r>
    </w:p>
    <w:p w:rsidR="008856CA" w:rsidRPr="00820EEC" w:rsidRDefault="008856CA" w:rsidP="008856CA">
      <w:pPr>
        <w:numPr>
          <w:ilvl w:val="0"/>
          <w:numId w:val="32"/>
        </w:numPr>
        <w:spacing w:after="0" w:line="360" w:lineRule="auto"/>
        <w:rPr>
          <w:sz w:val="26"/>
          <w:szCs w:val="26"/>
        </w:rPr>
      </w:pPr>
      <w:r w:rsidRPr="00820EEC">
        <w:rPr>
          <w:sz w:val="26"/>
          <w:szCs w:val="26"/>
        </w:rPr>
        <w:t>Hỗ trợ quản lý tồn kho tự động sau khi khách đặt hàng.</w:t>
      </w:r>
    </w:p>
    <w:p w:rsidR="008856CA" w:rsidRPr="00820EEC" w:rsidRDefault="000A64A7" w:rsidP="008856CA">
      <w:pPr>
        <w:pStyle w:val="Heading2"/>
        <w:rPr>
          <w:rFonts w:cs="Times New Roman"/>
        </w:rPr>
      </w:pPr>
      <w:r w:rsidRPr="00820EEC">
        <w:rPr>
          <w:rFonts w:cs="Times New Roman"/>
        </w:rPr>
        <w:t>Phát triển công nghệ và bảo mật</w:t>
      </w:r>
    </w:p>
    <w:p w:rsidR="008856CA" w:rsidRPr="00820EEC" w:rsidRDefault="008856CA" w:rsidP="008856CA">
      <w:pPr>
        <w:numPr>
          <w:ilvl w:val="0"/>
          <w:numId w:val="34"/>
        </w:numPr>
        <w:wordWrap w:val="0"/>
        <w:spacing w:after="0" w:line="360" w:lineRule="auto"/>
        <w:rPr>
          <w:szCs w:val="26"/>
        </w:rPr>
      </w:pPr>
      <w:r w:rsidRPr="00820EEC">
        <w:rPr>
          <w:szCs w:val="26"/>
        </w:rPr>
        <w:t>Mã hóa dữ liệu nhạy cảm và bảo vệ thông tin khách hàng.</w:t>
      </w:r>
    </w:p>
    <w:p w:rsidR="008856CA" w:rsidRPr="00820EEC" w:rsidRDefault="008856CA" w:rsidP="008856CA">
      <w:pPr>
        <w:numPr>
          <w:ilvl w:val="0"/>
          <w:numId w:val="34"/>
        </w:numPr>
        <w:wordWrap w:val="0"/>
        <w:spacing w:after="0" w:line="360" w:lineRule="auto"/>
        <w:rPr>
          <w:szCs w:val="26"/>
        </w:rPr>
      </w:pPr>
      <w:r w:rsidRPr="00820EEC">
        <w:rPr>
          <w:szCs w:val="26"/>
        </w:rPr>
        <w:t>Tối ưu backend để hệ thống xử lý nhiều request cùng lúc mà không ảnh hưởng tốc độ.</w:t>
      </w:r>
    </w:p>
    <w:p w:rsidR="008856CA" w:rsidRPr="00820EEC" w:rsidRDefault="000A64A7" w:rsidP="008856CA">
      <w:pPr>
        <w:pStyle w:val="Heading2"/>
        <w:rPr>
          <w:rFonts w:cs="Times New Roman"/>
        </w:rPr>
      </w:pPr>
      <w:r w:rsidRPr="00820EEC">
        <w:rPr>
          <w:rFonts w:cs="Times New Roman"/>
        </w:rPr>
        <w:t>Mở rộng quy mô kinh doanh</w:t>
      </w:r>
      <w:r w:rsidR="00171FBC" w:rsidRPr="00820EEC">
        <w:rPr>
          <w:rFonts w:cs="Times New Roman"/>
        </w:rPr>
        <w:t>s</w:t>
      </w:r>
    </w:p>
    <w:p w:rsidR="008856CA" w:rsidRPr="00820EEC" w:rsidRDefault="008856CA" w:rsidP="008856CA">
      <w:pPr>
        <w:numPr>
          <w:ilvl w:val="0"/>
          <w:numId w:val="35"/>
        </w:numPr>
        <w:wordWrap w:val="0"/>
        <w:spacing w:after="0" w:line="360" w:lineRule="auto"/>
        <w:rPr>
          <w:szCs w:val="26"/>
        </w:rPr>
      </w:pPr>
      <w:r w:rsidRPr="00820EEC">
        <w:rPr>
          <w:szCs w:val="26"/>
        </w:rPr>
        <w:t>Hỗ trợ đa cửa hàng với quản lý sản phẩm, kho, đơn hàng riêng.</w:t>
      </w:r>
    </w:p>
    <w:p w:rsidR="008856CA" w:rsidRPr="00820EEC" w:rsidRDefault="008856CA" w:rsidP="008856CA">
      <w:pPr>
        <w:numPr>
          <w:ilvl w:val="0"/>
          <w:numId w:val="35"/>
        </w:numPr>
        <w:wordWrap w:val="0"/>
        <w:spacing w:after="0" w:line="360" w:lineRule="auto"/>
        <w:rPr>
          <w:szCs w:val="26"/>
        </w:rPr>
      </w:pPr>
      <w:r w:rsidRPr="00820EEC">
        <w:rPr>
          <w:szCs w:val="26"/>
        </w:rPr>
        <w:t>Tích hợp ứng dụng di động để khách hàng dễ dàng truy cập và đặt hàng.</w:t>
      </w:r>
    </w:p>
    <w:p w:rsidR="008856CA" w:rsidRPr="00820EEC" w:rsidRDefault="008856CA" w:rsidP="008856CA">
      <w:pPr>
        <w:numPr>
          <w:ilvl w:val="0"/>
          <w:numId w:val="35"/>
        </w:numPr>
        <w:wordWrap w:val="0"/>
        <w:spacing w:after="0" w:line="360" w:lineRule="auto"/>
        <w:rPr>
          <w:szCs w:val="26"/>
        </w:rPr>
      </w:pPr>
      <w:r w:rsidRPr="00820EEC">
        <w:rPr>
          <w:szCs w:val="26"/>
        </w:rPr>
        <w:t>Mở rộng hệ thống để hỗ trợ thị trường toàn quốc, kết hợp vận chuyển và kho hàng</w:t>
      </w:r>
    </w:p>
    <w:p w:rsidR="008856CA" w:rsidRPr="00820EEC" w:rsidRDefault="008856CA" w:rsidP="008856CA">
      <w:pPr>
        <w:pStyle w:val="BodyText"/>
      </w:pPr>
    </w:p>
    <w:p w:rsidR="008856CA" w:rsidRPr="00820EEC" w:rsidRDefault="008856CA" w:rsidP="008856CA">
      <w:pPr>
        <w:pStyle w:val="BodyText"/>
        <w:ind w:firstLine="0"/>
      </w:pPr>
    </w:p>
    <w:p w:rsidR="008856CA" w:rsidRPr="00820EEC" w:rsidRDefault="008856CA" w:rsidP="008856CA">
      <w:pPr>
        <w:pStyle w:val="BodyText"/>
      </w:pPr>
    </w:p>
    <w:p w:rsidR="008856CA" w:rsidRPr="00820EEC" w:rsidRDefault="00C80BF2" w:rsidP="00C80BF2">
      <w:pPr>
        <w:pStyle w:val="BodyText"/>
        <w:ind w:firstLine="0"/>
        <w:rPr>
          <w:b/>
        </w:rPr>
      </w:pPr>
      <w:r w:rsidRPr="00820EEC">
        <w:rPr>
          <w:b/>
        </w:rPr>
        <w:lastRenderedPageBreak/>
        <w:t>LỜI KẾT:</w:t>
      </w:r>
    </w:p>
    <w:p w:rsidR="00C80BF2" w:rsidRPr="00820EEC" w:rsidRDefault="00C80BF2" w:rsidP="00C80BF2">
      <w:pPr>
        <w:pStyle w:val="BodyText"/>
        <w:ind w:firstLine="0"/>
      </w:pPr>
      <w:r w:rsidRPr="00820EEC">
        <w:t xml:space="preserve"> </w:t>
      </w:r>
      <w:r w:rsidRPr="00820EEC">
        <w:tab/>
        <w:t xml:space="preserve">Đề tài </w:t>
      </w:r>
      <w:r w:rsidRPr="00820EEC">
        <w:rPr>
          <w:rStyle w:val="Strong"/>
        </w:rPr>
        <w:t>“Xây dựng hệ thống quản lý shop quần áo trực tuyến”</w:t>
      </w:r>
      <w:r w:rsidRPr="00820EEC">
        <w:t xml:space="preserve"> đã tập trung nghiên cứu và xây dựng một website hỗ trợ hiệu quả cho hoạt động kinh doanh và quản lý của các cửa hàng thời trang. Hệ thống đáp ứng được các chức năng cơ bản như quản lý sản phẩm, người dùng, đơn hàng và hỗ trợ khách hàng mua sắm trực tuyến một cách thuận tiện.</w:t>
      </w:r>
    </w:p>
    <w:p w:rsidR="00C80BF2" w:rsidRPr="00820EEC" w:rsidRDefault="00C80BF2" w:rsidP="00C80BF2">
      <w:pPr>
        <w:pStyle w:val="BodyText"/>
        <w:ind w:firstLine="0"/>
      </w:pPr>
      <w:r w:rsidRPr="00820EEC">
        <w:t>Thông qua quá trình thực hiện đề tài, hệ thống đã góp phần thay thế các phương thức quản lý truyền thống còn nhiều hạn chế, giúp tự động hóa quy trình bán hàng, giảm thiểu sai sót, tiết kiệm thời gian và chi phí vận hành cho cửa hàng. Bên cạnh những kết quả đạt được, hệ thống vẫn còn một số hạn chế nhất định như chưa tích hợp thanh toán trực tuyến, chưa phát triển ứng dụng di động và các chức năng phân tích dữ liệu nâng ca</w:t>
      </w:r>
      <w:r w:rsidR="00EF0C12" w:rsidRPr="00820EEC">
        <w:t>o</w:t>
      </w:r>
    </w:p>
    <w:p w:rsidR="00EF0C12" w:rsidRPr="00820EEC" w:rsidRDefault="00EF0C12" w:rsidP="00C80BF2">
      <w:pPr>
        <w:pStyle w:val="BodyText"/>
        <w:ind w:firstLine="0"/>
      </w:pPr>
      <w:r w:rsidRPr="00820EEC">
        <w:t>Qua đề tài này, em đã vận dụng được các kiến thức đã học về lập trình web, cơ sở dữ liệu và phân tích hệ thống vào một bài toán thực tế, đồng thời nâng cao kỹ năng nghiên cứu, thiết kế và xây dựng hệ thống phần mềm. Kết quả của đề tài có thể làm nền tảng cho việc tiếp tục phát triển các hệ thống quản lý bán hàng trực tuyến trong thực tế.</w:t>
      </w:r>
    </w:p>
    <w:p w:rsidR="008856CA" w:rsidRPr="00820EEC" w:rsidRDefault="008856CA" w:rsidP="008856CA">
      <w:pPr>
        <w:pStyle w:val="Heading2"/>
        <w:numPr>
          <w:ilvl w:val="0"/>
          <w:numId w:val="0"/>
        </w:numPr>
        <w:rPr>
          <w:rFonts w:cs="Times New Roman"/>
        </w:rPr>
      </w:pPr>
    </w:p>
    <w:p w:rsidR="00AF12E0" w:rsidRPr="00820EEC" w:rsidRDefault="00AF12E0">
      <w:pPr>
        <w:pStyle w:val="Tailieuthamkhao"/>
        <w:numPr>
          <w:ilvl w:val="0"/>
          <w:numId w:val="0"/>
        </w:numPr>
        <w:tabs>
          <w:tab w:val="clear" w:pos="432"/>
        </w:tabs>
      </w:pPr>
    </w:p>
    <w:sectPr w:rsidR="00AF12E0" w:rsidRPr="00820EEC">
      <w:pgSz w:w="11907" w:h="16840"/>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393" w:rsidRDefault="00580393">
      <w:pPr>
        <w:spacing w:after="0" w:line="240" w:lineRule="auto"/>
      </w:pPr>
      <w:r>
        <w:separator/>
      </w:r>
    </w:p>
  </w:endnote>
  <w:endnote w:type="continuationSeparator" w:id="0">
    <w:p w:rsidR="00580393" w:rsidRDefault="0058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w:altName w:val="Segoe U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Footer"/>
      <w:tabs>
        <w:tab w:val="clear" w:pos="4320"/>
        <w:tab w:val="clear" w:pos="8640"/>
        <w:tab w:val="right" w:pos="9072"/>
      </w:tabs>
      <w:ind w:right="-7"/>
      <w:rPr>
        <w:b/>
        <w:bCs/>
        <w:color w:val="808080"/>
        <w:lang w:val="de-DE"/>
      </w:rPr>
    </w:pPr>
    <w:r>
      <w:rPr>
        <w:rStyle w:val="PageNumber"/>
        <w:i/>
        <w:iCs/>
        <w:color w:val="808080"/>
      </w:rPr>
      <w:t>Đề tài : Xây dụng website quản lý shop quần áo trực tuyến</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880382">
      <w:rPr>
        <w:rStyle w:val="PageNumber"/>
        <w:i/>
        <w:iCs/>
        <w:noProof/>
      </w:rPr>
      <w:t>30</w:t>
    </w:r>
    <w:r>
      <w:rPr>
        <w:rStyle w:val="PageNumber"/>
        <w:i/>
        <w:iCs/>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Footer"/>
      <w:tabs>
        <w:tab w:val="clear" w:pos="4320"/>
        <w:tab w:val="clear" w:pos="8640"/>
        <w:tab w:val="right" w:pos="9072"/>
      </w:tabs>
      <w:ind w:right="-7"/>
      <w:rPr>
        <w:b/>
        <w:bCs/>
        <w:color w:val="808080"/>
        <w:lang w:val="de-DE"/>
      </w:rPr>
    </w:pPr>
    <w:r>
      <w:rPr>
        <w:rStyle w:val="PageNumber"/>
        <w:i/>
        <w:iCs/>
        <w:color w:val="808080"/>
      </w:rPr>
      <w:t>Đề tài : Xây dụng website quản lý shop quần áo trực tuyến</w:t>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880382">
      <w:rPr>
        <w:rStyle w:val="PageNumber"/>
        <w:i/>
        <w:iCs/>
        <w:noProof/>
      </w:rPr>
      <w:t>31</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393" w:rsidRDefault="00580393">
      <w:pPr>
        <w:spacing w:after="0" w:line="240" w:lineRule="auto"/>
      </w:pPr>
      <w:r>
        <w:separator/>
      </w:r>
    </w:p>
  </w:footnote>
  <w:footnote w:type="continuationSeparator" w:id="0">
    <w:p w:rsidR="00580393" w:rsidRDefault="00580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sidR="00820EEC">
      <w:rPr>
        <w:rStyle w:val="PageNumber"/>
        <w:noProof/>
        <w:lang w:val="fr-FR"/>
      </w:rPr>
      <w:t>4</w:t>
    </w:r>
    <w:r>
      <w:rPr>
        <w:rStyle w:val="PageNumber"/>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6E0C1F">
    <w:pPr>
      <w:pStyle w:val="Header"/>
      <w:pBdr>
        <w:bottom w:val="single" w:sz="4" w:space="1" w:color="auto"/>
      </w:pBdr>
      <w:rPr>
        <w:i/>
      </w:rPr>
    </w:pPr>
    <w:r>
      <w:rPr>
        <w:rStyle w:val="PageNumber"/>
        <w:i/>
      </w:rPr>
      <w:t>Chương 3</w:t>
    </w:r>
    <w:r w:rsidR="009F7A90">
      <w:rPr>
        <w:rStyle w:val="PageNumber"/>
        <w:i/>
      </w:rPr>
      <w:t xml:space="preserve">: </w:t>
    </w:r>
    <w:r w:rsidR="006A59E5">
      <w:rPr>
        <w:rStyle w:val="PageNumber"/>
        <w:i/>
      </w:rPr>
      <w:t>Hiện Thực Đề Tài</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A90" w:rsidRDefault="009F7A90">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3029D0"/>
    <w:multiLevelType w:val="singleLevel"/>
    <w:tmpl w:val="8B3029D0"/>
    <w:lvl w:ilvl="0">
      <w:start w:val="2"/>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2" w15:restartNumberingAfterBreak="0">
    <w:nsid w:val="FFFFFF7F"/>
    <w:multiLevelType w:val="singleLevel"/>
    <w:tmpl w:val="FFFFFF7F"/>
    <w:lvl w:ilvl="0">
      <w:start w:val="1"/>
      <w:numFmt w:val="decimal"/>
      <w:pStyle w:val="ListNumber2"/>
      <w:lvlText w:val="Q%1."/>
      <w:lvlJc w:val="left"/>
      <w:pPr>
        <w:tabs>
          <w:tab w:val="left" w:pos="643"/>
        </w:tabs>
        <w:ind w:left="643" w:hanging="360"/>
      </w:pPr>
      <w:rPr>
        <w:rFonts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567"/>
        </w:tabs>
        <w:ind w:left="567" w:hanging="284"/>
      </w:pPr>
      <w:rPr>
        <w:rFonts w:ascii="Symbol" w:hAnsi="Symbol" w:hint="default"/>
      </w:rPr>
    </w:lvl>
  </w:abstractNum>
  <w:abstractNum w:abstractNumId="4"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5" w15:restartNumberingAfterBreak="0">
    <w:nsid w:val="01BB0C07"/>
    <w:multiLevelType w:val="hybridMultilevel"/>
    <w:tmpl w:val="0F92A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01F00"/>
    <w:multiLevelType w:val="multilevel"/>
    <w:tmpl w:val="098A731C"/>
    <w:lvl w:ilvl="0">
      <w:start w:val="3"/>
      <w:numFmt w:val="decimal"/>
      <w:lvlText w:val="%1."/>
      <w:lvlJc w:val="left"/>
      <w:pPr>
        <w:ind w:left="600" w:hanging="600"/>
      </w:pPr>
      <w:rPr>
        <w:rFonts w:hint="default"/>
      </w:rPr>
    </w:lvl>
    <w:lvl w:ilvl="1">
      <w:start w:val="3"/>
      <w:numFmt w:val="decimal"/>
      <w:lvlText w:val="%1.%2."/>
      <w:lvlJc w:val="left"/>
      <w:pPr>
        <w:ind w:left="95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770" w:hanging="1080"/>
      </w:pPr>
      <w:rPr>
        <w:rFonts w:hint="default"/>
      </w:rPr>
    </w:lvl>
    <w:lvl w:ilvl="4">
      <w:start w:val="1"/>
      <w:numFmt w:val="decimal"/>
      <w:lvlText w:val="%1.%2.%3.%4.%5."/>
      <w:lvlJc w:val="left"/>
      <w:pPr>
        <w:ind w:left="2000" w:hanging="1080"/>
      </w:pPr>
      <w:rPr>
        <w:rFonts w:hint="default"/>
      </w:rPr>
    </w:lvl>
    <w:lvl w:ilvl="5">
      <w:start w:val="1"/>
      <w:numFmt w:val="decimal"/>
      <w:lvlText w:val="%1.%2.%3.%4.%5.%6."/>
      <w:lvlJc w:val="left"/>
      <w:pPr>
        <w:ind w:left="2590" w:hanging="1440"/>
      </w:pPr>
      <w:rPr>
        <w:rFonts w:hint="default"/>
      </w:rPr>
    </w:lvl>
    <w:lvl w:ilvl="6">
      <w:start w:val="1"/>
      <w:numFmt w:val="decimal"/>
      <w:lvlText w:val="%1.%2.%3.%4.%5.%6.%7."/>
      <w:lvlJc w:val="left"/>
      <w:pPr>
        <w:ind w:left="2820" w:hanging="1440"/>
      </w:pPr>
      <w:rPr>
        <w:rFonts w:hint="default"/>
      </w:rPr>
    </w:lvl>
    <w:lvl w:ilvl="7">
      <w:start w:val="1"/>
      <w:numFmt w:val="decimal"/>
      <w:lvlText w:val="%1.%2.%3.%4.%5.%6.%7.%8."/>
      <w:lvlJc w:val="left"/>
      <w:pPr>
        <w:ind w:left="3410" w:hanging="1800"/>
      </w:pPr>
      <w:rPr>
        <w:rFonts w:hint="default"/>
      </w:rPr>
    </w:lvl>
    <w:lvl w:ilvl="8">
      <w:start w:val="1"/>
      <w:numFmt w:val="decimal"/>
      <w:lvlText w:val="%1.%2.%3.%4.%5.%6.%7.%8.%9."/>
      <w:lvlJc w:val="left"/>
      <w:pPr>
        <w:ind w:left="3640" w:hanging="1800"/>
      </w:pPr>
      <w:rPr>
        <w:rFonts w:hint="default"/>
      </w:rPr>
    </w:lvl>
  </w:abstractNum>
  <w:abstractNum w:abstractNumId="7" w15:restartNumberingAfterBreak="0">
    <w:nsid w:val="0FDD568C"/>
    <w:multiLevelType w:val="hybridMultilevel"/>
    <w:tmpl w:val="EF5E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20A97"/>
    <w:multiLevelType w:val="multilevel"/>
    <w:tmpl w:val="F214A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363DB"/>
    <w:multiLevelType w:val="multilevel"/>
    <w:tmpl w:val="4CBC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E3DCF"/>
    <w:multiLevelType w:val="multilevel"/>
    <w:tmpl w:val="1CCE3DCF"/>
    <w:lvl w:ilvl="0">
      <w:start w:val="1"/>
      <w:numFmt w:val="decimal"/>
      <w:pStyle w:val="Tailieuthamkhao"/>
      <w:lvlText w:val="[%1]"/>
      <w:lvlJc w:val="left"/>
      <w:pPr>
        <w:tabs>
          <w:tab w:val="left" w:pos="432"/>
        </w:tabs>
        <w:ind w:left="0" w:firstLine="0"/>
      </w:pPr>
      <w:rPr>
        <w:rFonts w:hint="default"/>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1E030CCC"/>
    <w:multiLevelType w:val="hybridMultilevel"/>
    <w:tmpl w:val="82963DCE"/>
    <w:lvl w:ilvl="0" w:tplc="9544BF5E">
      <w:start w:val="1"/>
      <w:numFmt w:val="bullet"/>
      <w:lvlText w:val="­"/>
      <w:lvlJc w:val="left"/>
      <w:pPr>
        <w:ind w:left="720" w:hanging="360"/>
      </w:pPr>
      <w:rPr>
        <w:rFonts w:ascii="Sitka Text Semibold" w:hAnsi="Sitka Text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A21E38"/>
    <w:multiLevelType w:val="hybridMultilevel"/>
    <w:tmpl w:val="EB44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0D14B8"/>
    <w:multiLevelType w:val="multilevel"/>
    <w:tmpl w:val="1E38C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B461D"/>
    <w:multiLevelType w:val="multilevel"/>
    <w:tmpl w:val="CD6084CA"/>
    <w:lvl w:ilvl="0">
      <w:start w:val="1"/>
      <w:numFmt w:val="decimal"/>
      <w:pStyle w:val="Heading1"/>
      <w:suff w:val="space"/>
      <w:lvlText w:val="Chương %1."/>
      <w:lvlJc w:val="left"/>
      <w:pPr>
        <w:ind w:left="0" w:firstLine="0"/>
      </w:pPr>
      <w:rPr>
        <w:rFonts w:ascii="Times New Roman" w:hAnsi="Times New Roman" w:hint="default"/>
        <w:b/>
        <w:i w:val="0"/>
        <w:sz w:val="48"/>
        <w:szCs w:val="24"/>
      </w:rPr>
    </w:lvl>
    <w:lvl w:ilvl="1">
      <w:start w:val="1"/>
      <w:numFmt w:val="decimal"/>
      <w:pStyle w:val="Heading2"/>
      <w:suff w:val="space"/>
      <w:lvlText w:val="%1.%2"/>
      <w:lvlJc w:val="left"/>
      <w:pPr>
        <w:ind w:left="360" w:hanging="360"/>
      </w:pPr>
      <w:rPr>
        <w:rFonts w:hint="default"/>
        <w:b/>
        <w:i w:val="0"/>
        <w:strike w:val="0"/>
      </w:rPr>
    </w:lvl>
    <w:lvl w:ilvl="2">
      <w:start w:val="1"/>
      <w:numFmt w:val="decimal"/>
      <w:pStyle w:val="Heading3"/>
      <w:suff w:val="space"/>
      <w:lvlText w:val="%1.%2.%3"/>
      <w:lvlJc w:val="left"/>
      <w:pPr>
        <w:ind w:left="1530" w:hanging="720"/>
      </w:pPr>
      <w:rPr>
        <w:rFonts w:hint="default"/>
        <w:b/>
        <w:i w:val="0"/>
        <w:strike w:val="0"/>
      </w:rPr>
    </w:lvl>
    <w:lvl w:ilvl="3">
      <w:start w:val="1"/>
      <w:numFmt w:val="decimal"/>
      <w:pStyle w:val="Heading4"/>
      <w:lvlText w:val="%1.%2.%3.%4"/>
      <w:lvlJc w:val="left"/>
      <w:pPr>
        <w:tabs>
          <w:tab w:val="left" w:pos="864"/>
        </w:tabs>
        <w:ind w:left="864" w:hanging="864"/>
      </w:pPr>
      <w:rPr>
        <w:rFonts w:hint="default"/>
        <w:i w:val="0"/>
      </w:rPr>
    </w:lvl>
    <w:lvl w:ilvl="4">
      <w:numFmt w:val="none"/>
      <w:pStyle w:val="Heading5"/>
      <w:lvlText w:val=""/>
      <w:lvlJc w:val="left"/>
      <w:pPr>
        <w:tabs>
          <w:tab w:val="left" w:pos="360"/>
        </w:tabs>
        <w:ind w:left="0" w:firstLine="0"/>
      </w:pPr>
      <w:rPr>
        <w:rFonts w:hint="default"/>
      </w:rPr>
    </w:lvl>
    <w:lvl w:ilvl="5">
      <w:start w:val="1"/>
      <w:numFmt w:val="decimal"/>
      <w:pStyle w:val="Heading6"/>
      <w:lvlText w:val="%1.%2.%3.%4.%5.%6"/>
      <w:lvlJc w:val="left"/>
      <w:pPr>
        <w:tabs>
          <w:tab w:val="left" w:pos="1152"/>
        </w:tabs>
        <w:ind w:left="1152" w:hanging="1152"/>
      </w:pPr>
      <w:rPr>
        <w:rFonts w:hint="default"/>
      </w:rPr>
    </w:lvl>
    <w:lvl w:ilvl="6">
      <w:numFmt w:val="none"/>
      <w:pStyle w:val="Heading7"/>
      <w:lvlText w:val=""/>
      <w:lvlJc w:val="left"/>
      <w:pPr>
        <w:tabs>
          <w:tab w:val="left" w:pos="360"/>
        </w:tabs>
        <w:ind w:left="0" w:firstLine="0"/>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5" w15:restartNumberingAfterBreak="0">
    <w:nsid w:val="33116098"/>
    <w:multiLevelType w:val="hybridMultilevel"/>
    <w:tmpl w:val="F4F84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F09C8"/>
    <w:multiLevelType w:val="multilevel"/>
    <w:tmpl w:val="FD8C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A61F8"/>
    <w:multiLevelType w:val="multilevel"/>
    <w:tmpl w:val="4B24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C6048"/>
    <w:multiLevelType w:val="hybridMultilevel"/>
    <w:tmpl w:val="F3605C00"/>
    <w:lvl w:ilvl="0" w:tplc="9544BF5E">
      <w:start w:val="1"/>
      <w:numFmt w:val="bullet"/>
      <w:lvlText w:val="­"/>
      <w:lvlJc w:val="left"/>
      <w:pPr>
        <w:ind w:left="1440" w:hanging="360"/>
      </w:pPr>
      <w:rPr>
        <w:rFonts w:ascii="Sitka Text Semibold" w:hAnsi="Sitka Text Semibol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F56E84"/>
    <w:multiLevelType w:val="hybridMultilevel"/>
    <w:tmpl w:val="9EBAD0C2"/>
    <w:lvl w:ilvl="0" w:tplc="47A05C3E">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CA6486"/>
    <w:multiLevelType w:val="multilevel"/>
    <w:tmpl w:val="47CA6486"/>
    <w:lvl w:ilvl="0">
      <w:start w:val="1"/>
      <w:numFmt w:val="bullet"/>
      <w:pStyle w:val="Demuc"/>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4B1D5CAA"/>
    <w:multiLevelType w:val="multilevel"/>
    <w:tmpl w:val="4B1D5CAA"/>
    <w:lvl w:ilvl="0">
      <w:start w:val="1"/>
      <w:numFmt w:val="decimal"/>
      <w:pStyle w:val="RBDLTK"/>
      <w:lvlText w:val="[%1]"/>
      <w:lvlJc w:val="left"/>
      <w:pPr>
        <w:tabs>
          <w:tab w:val="left" w:pos="0"/>
        </w:tabs>
        <w:ind w:left="0" w:firstLine="0"/>
      </w:pPr>
      <w:rPr>
        <w:rFonts w:hint="default"/>
        <w:color w:val="auto"/>
      </w:rPr>
    </w:lvl>
    <w:lvl w:ilvl="1">
      <w:start w:val="1"/>
      <w:numFmt w:val="lowerLetter"/>
      <w:lvlText w:val="%2."/>
      <w:lvlJc w:val="left"/>
      <w:pPr>
        <w:tabs>
          <w:tab w:val="left" w:pos="2007"/>
        </w:tabs>
        <w:ind w:left="2007" w:hanging="360"/>
      </w:pPr>
    </w:lvl>
    <w:lvl w:ilvl="2">
      <w:start w:val="1"/>
      <w:numFmt w:val="lowerRoman"/>
      <w:lvlText w:val="%3."/>
      <w:lvlJc w:val="right"/>
      <w:pPr>
        <w:tabs>
          <w:tab w:val="left" w:pos="2727"/>
        </w:tabs>
        <w:ind w:left="2727" w:hanging="180"/>
      </w:pPr>
    </w:lvl>
    <w:lvl w:ilvl="3">
      <w:start w:val="1"/>
      <w:numFmt w:val="decimal"/>
      <w:lvlText w:val="%4."/>
      <w:lvlJc w:val="left"/>
      <w:pPr>
        <w:tabs>
          <w:tab w:val="left" w:pos="3447"/>
        </w:tabs>
        <w:ind w:left="3447" w:hanging="360"/>
      </w:pPr>
    </w:lvl>
    <w:lvl w:ilvl="4">
      <w:start w:val="1"/>
      <w:numFmt w:val="lowerLetter"/>
      <w:lvlText w:val="%5."/>
      <w:lvlJc w:val="left"/>
      <w:pPr>
        <w:tabs>
          <w:tab w:val="left" w:pos="4167"/>
        </w:tabs>
        <w:ind w:left="4167" w:hanging="360"/>
      </w:pPr>
    </w:lvl>
    <w:lvl w:ilvl="5">
      <w:start w:val="1"/>
      <w:numFmt w:val="lowerRoman"/>
      <w:lvlText w:val="%6."/>
      <w:lvlJc w:val="right"/>
      <w:pPr>
        <w:tabs>
          <w:tab w:val="left" w:pos="4887"/>
        </w:tabs>
        <w:ind w:left="4887" w:hanging="180"/>
      </w:pPr>
    </w:lvl>
    <w:lvl w:ilvl="6">
      <w:start w:val="1"/>
      <w:numFmt w:val="decimal"/>
      <w:lvlText w:val="%7."/>
      <w:lvlJc w:val="left"/>
      <w:pPr>
        <w:tabs>
          <w:tab w:val="left" w:pos="5607"/>
        </w:tabs>
        <w:ind w:left="5607" w:hanging="360"/>
      </w:pPr>
    </w:lvl>
    <w:lvl w:ilvl="7">
      <w:start w:val="1"/>
      <w:numFmt w:val="lowerLetter"/>
      <w:lvlText w:val="%8."/>
      <w:lvlJc w:val="left"/>
      <w:pPr>
        <w:tabs>
          <w:tab w:val="left" w:pos="6327"/>
        </w:tabs>
        <w:ind w:left="6327" w:hanging="360"/>
      </w:pPr>
    </w:lvl>
    <w:lvl w:ilvl="8">
      <w:start w:val="1"/>
      <w:numFmt w:val="lowerRoman"/>
      <w:lvlText w:val="%9."/>
      <w:lvlJc w:val="right"/>
      <w:pPr>
        <w:tabs>
          <w:tab w:val="left" w:pos="7047"/>
        </w:tabs>
        <w:ind w:left="7047" w:hanging="180"/>
      </w:pPr>
    </w:lvl>
  </w:abstractNum>
  <w:abstractNum w:abstractNumId="22" w15:restartNumberingAfterBreak="0">
    <w:nsid w:val="4F216041"/>
    <w:multiLevelType w:val="multilevel"/>
    <w:tmpl w:val="B11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F6DA9"/>
    <w:multiLevelType w:val="multilevel"/>
    <w:tmpl w:val="4FCF6DA9"/>
    <w:lvl w:ilvl="0">
      <w:start w:val="1"/>
      <w:numFmt w:val="decimal"/>
      <w:pStyle w:val="RBDLPT"/>
      <w:lvlText w:val="[%1]"/>
      <w:lvlJc w:val="left"/>
      <w:pPr>
        <w:tabs>
          <w:tab w:val="left" w:pos="0"/>
        </w:tabs>
        <w:ind w:left="0" w:firstLine="0"/>
      </w:pPr>
      <w:rPr>
        <w:rFonts w:hint="default"/>
        <w:color w:val="auto"/>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4" w15:restartNumberingAfterBreak="0">
    <w:nsid w:val="51380B9B"/>
    <w:multiLevelType w:val="hybridMultilevel"/>
    <w:tmpl w:val="DD64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32E6F"/>
    <w:multiLevelType w:val="multilevel"/>
    <w:tmpl w:val="26A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B343A"/>
    <w:multiLevelType w:val="hybridMultilevel"/>
    <w:tmpl w:val="A170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B6856"/>
    <w:multiLevelType w:val="hybridMultilevel"/>
    <w:tmpl w:val="03FAD3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271E8"/>
    <w:multiLevelType w:val="hybridMultilevel"/>
    <w:tmpl w:val="67A49E0C"/>
    <w:lvl w:ilvl="0" w:tplc="9544BF5E">
      <w:start w:val="1"/>
      <w:numFmt w:val="bullet"/>
      <w:lvlText w:val="­"/>
      <w:lvlJc w:val="left"/>
      <w:pPr>
        <w:ind w:left="1900" w:hanging="360"/>
      </w:pPr>
      <w:rPr>
        <w:rFonts w:ascii="Sitka Text Semibold" w:hAnsi="Sitka Text Semibold"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29" w15:restartNumberingAfterBreak="0">
    <w:nsid w:val="7626915A"/>
    <w:multiLevelType w:val="singleLevel"/>
    <w:tmpl w:val="7626915A"/>
    <w:lvl w:ilvl="0">
      <w:start w:val="1"/>
      <w:numFmt w:val="decimal"/>
      <w:suff w:val="space"/>
      <w:lvlText w:val="%1."/>
      <w:lvlJc w:val="left"/>
    </w:lvl>
  </w:abstractNum>
  <w:abstractNum w:abstractNumId="30" w15:restartNumberingAfterBreak="0">
    <w:nsid w:val="77043909"/>
    <w:multiLevelType w:val="hybridMultilevel"/>
    <w:tmpl w:val="9A88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0F1C20"/>
    <w:multiLevelType w:val="hybridMultilevel"/>
    <w:tmpl w:val="835CF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DA5AA8"/>
    <w:multiLevelType w:val="multilevel"/>
    <w:tmpl w:val="6380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BDF36"/>
    <w:multiLevelType w:val="singleLevel"/>
    <w:tmpl w:val="7FCBDF36"/>
    <w:lvl w:ilvl="0">
      <w:start w:val="1"/>
      <w:numFmt w:val="decimal"/>
      <w:suff w:val="space"/>
      <w:lvlText w:val="%1."/>
      <w:lvlJc w:val="left"/>
    </w:lvl>
  </w:abstractNum>
  <w:num w:numId="1">
    <w:abstractNumId w:val="14"/>
  </w:num>
  <w:num w:numId="2">
    <w:abstractNumId w:val="4"/>
  </w:num>
  <w:num w:numId="3">
    <w:abstractNumId w:val="3"/>
  </w:num>
  <w:num w:numId="4">
    <w:abstractNumId w:val="2"/>
  </w:num>
  <w:num w:numId="5">
    <w:abstractNumId w:val="1"/>
  </w:num>
  <w:num w:numId="6">
    <w:abstractNumId w:val="10"/>
  </w:num>
  <w:num w:numId="7">
    <w:abstractNumId w:val="20"/>
  </w:num>
  <w:num w:numId="8">
    <w:abstractNumId w:val="23"/>
  </w:num>
  <w:num w:numId="9">
    <w:abstractNumId w:val="21"/>
  </w:num>
  <w:num w:numId="10">
    <w:abstractNumId w:val="29"/>
  </w:num>
  <w:num w:numId="11">
    <w:abstractNumId w:val="33"/>
  </w:num>
  <w:num w:numId="12">
    <w:abstractNumId w:val="0"/>
  </w:num>
  <w:num w:numId="13">
    <w:abstractNumId w:val="14"/>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14">
    <w:abstractNumId w:val="16"/>
  </w:num>
  <w:num w:numId="15">
    <w:abstractNumId w:val="17"/>
  </w:num>
  <w:num w:numId="16">
    <w:abstractNumId w:val="9"/>
  </w:num>
  <w:num w:numId="17">
    <w:abstractNumId w:val="8"/>
  </w:num>
  <w:num w:numId="18">
    <w:abstractNumId w:val="13"/>
  </w:num>
  <w:num w:numId="19">
    <w:abstractNumId w:val="7"/>
  </w:num>
  <w:num w:numId="20">
    <w:abstractNumId w:val="27"/>
  </w:num>
  <w:num w:numId="21">
    <w:abstractNumId w:val="32"/>
  </w:num>
  <w:num w:numId="22">
    <w:abstractNumId w:val="25"/>
  </w:num>
  <w:num w:numId="23">
    <w:abstractNumId w:val="22"/>
  </w:num>
  <w:num w:numId="24">
    <w:abstractNumId w:val="12"/>
  </w:num>
  <w:num w:numId="25">
    <w:abstractNumId w:val="11"/>
  </w:num>
  <w:num w:numId="26">
    <w:abstractNumId w:val="6"/>
  </w:num>
  <w:num w:numId="27">
    <w:abstractNumId w:val="28"/>
  </w:num>
  <w:num w:numId="28">
    <w:abstractNumId w:val="19"/>
  </w:num>
  <w:num w:numId="29">
    <w:abstractNumId w:val="24"/>
  </w:num>
  <w:num w:numId="30">
    <w:abstractNumId w:val="5"/>
  </w:num>
  <w:num w:numId="31">
    <w:abstractNumId w:val="26"/>
  </w:num>
  <w:num w:numId="32">
    <w:abstractNumId w:val="31"/>
  </w:num>
  <w:num w:numId="33">
    <w:abstractNumId w:val="18"/>
  </w:num>
  <w:num w:numId="34">
    <w:abstractNumId w:val="15"/>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4B8"/>
    <w:rsid w:val="00000156"/>
    <w:rsid w:val="00000816"/>
    <w:rsid w:val="00000BB5"/>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6F34"/>
    <w:rsid w:val="000070BF"/>
    <w:rsid w:val="0000745D"/>
    <w:rsid w:val="000078B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15"/>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19D"/>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4F13"/>
    <w:rsid w:val="000455C9"/>
    <w:rsid w:val="000457D1"/>
    <w:rsid w:val="00045B04"/>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0DA9"/>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870"/>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676"/>
    <w:rsid w:val="0008186F"/>
    <w:rsid w:val="000818CB"/>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5C0F"/>
    <w:rsid w:val="00095D17"/>
    <w:rsid w:val="000963AF"/>
    <w:rsid w:val="0009646B"/>
    <w:rsid w:val="00096CC5"/>
    <w:rsid w:val="00097309"/>
    <w:rsid w:val="00097B3C"/>
    <w:rsid w:val="00097C66"/>
    <w:rsid w:val="00097E22"/>
    <w:rsid w:val="000A014F"/>
    <w:rsid w:val="000A03F4"/>
    <w:rsid w:val="000A0594"/>
    <w:rsid w:val="000A06DE"/>
    <w:rsid w:val="000A0A56"/>
    <w:rsid w:val="000A0D66"/>
    <w:rsid w:val="000A10EE"/>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4A7"/>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D26"/>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CC7"/>
    <w:rsid w:val="00113E06"/>
    <w:rsid w:val="00114776"/>
    <w:rsid w:val="001149BD"/>
    <w:rsid w:val="00114AF7"/>
    <w:rsid w:val="00114CED"/>
    <w:rsid w:val="001151CD"/>
    <w:rsid w:val="001157D0"/>
    <w:rsid w:val="00115AD4"/>
    <w:rsid w:val="00115D6A"/>
    <w:rsid w:val="00116A09"/>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3F11"/>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31C"/>
    <w:rsid w:val="001607AC"/>
    <w:rsid w:val="00160CA6"/>
    <w:rsid w:val="0016142D"/>
    <w:rsid w:val="001614B7"/>
    <w:rsid w:val="0016154A"/>
    <w:rsid w:val="00161E6B"/>
    <w:rsid w:val="001623E0"/>
    <w:rsid w:val="00162659"/>
    <w:rsid w:val="0016296D"/>
    <w:rsid w:val="00162AEF"/>
    <w:rsid w:val="00163506"/>
    <w:rsid w:val="001636D0"/>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1FBC"/>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76"/>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BF"/>
    <w:rsid w:val="001B7FC5"/>
    <w:rsid w:val="001C0552"/>
    <w:rsid w:val="001C0D4E"/>
    <w:rsid w:val="001C1133"/>
    <w:rsid w:val="001C1995"/>
    <w:rsid w:val="001C19EB"/>
    <w:rsid w:val="001C1B5A"/>
    <w:rsid w:val="001C2010"/>
    <w:rsid w:val="001C240F"/>
    <w:rsid w:val="001C2719"/>
    <w:rsid w:val="001C28B3"/>
    <w:rsid w:val="001C2BBD"/>
    <w:rsid w:val="001C2CDA"/>
    <w:rsid w:val="001C2F78"/>
    <w:rsid w:val="001C3440"/>
    <w:rsid w:val="001C3C69"/>
    <w:rsid w:val="001C3EC0"/>
    <w:rsid w:val="001C58BF"/>
    <w:rsid w:val="001C5964"/>
    <w:rsid w:val="001C5AD3"/>
    <w:rsid w:val="001C5C75"/>
    <w:rsid w:val="001C5CDB"/>
    <w:rsid w:val="001C5D3D"/>
    <w:rsid w:val="001C7339"/>
    <w:rsid w:val="001C7704"/>
    <w:rsid w:val="001C789E"/>
    <w:rsid w:val="001C7E20"/>
    <w:rsid w:val="001C7ED8"/>
    <w:rsid w:val="001C7ED9"/>
    <w:rsid w:val="001D0551"/>
    <w:rsid w:val="001D0858"/>
    <w:rsid w:val="001D1DF6"/>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8D4"/>
    <w:rsid w:val="001E6ED6"/>
    <w:rsid w:val="001E7120"/>
    <w:rsid w:val="001E74EA"/>
    <w:rsid w:val="001E7841"/>
    <w:rsid w:val="001E791C"/>
    <w:rsid w:val="001E7942"/>
    <w:rsid w:val="001F0BE1"/>
    <w:rsid w:val="001F0ED7"/>
    <w:rsid w:val="001F17E4"/>
    <w:rsid w:val="001F1AA7"/>
    <w:rsid w:val="001F1B79"/>
    <w:rsid w:val="001F1C6D"/>
    <w:rsid w:val="001F21BA"/>
    <w:rsid w:val="001F26A0"/>
    <w:rsid w:val="001F26D4"/>
    <w:rsid w:val="001F27AB"/>
    <w:rsid w:val="001F2932"/>
    <w:rsid w:val="001F2993"/>
    <w:rsid w:val="001F31B5"/>
    <w:rsid w:val="001F3321"/>
    <w:rsid w:val="001F3B52"/>
    <w:rsid w:val="001F45AF"/>
    <w:rsid w:val="001F4B10"/>
    <w:rsid w:val="001F50EA"/>
    <w:rsid w:val="001F5692"/>
    <w:rsid w:val="001F5E63"/>
    <w:rsid w:val="001F6E0C"/>
    <w:rsid w:val="0020041A"/>
    <w:rsid w:val="00200848"/>
    <w:rsid w:val="0020246C"/>
    <w:rsid w:val="002028EB"/>
    <w:rsid w:val="00203C76"/>
    <w:rsid w:val="00204021"/>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17C13"/>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4E0"/>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3F0"/>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045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24"/>
    <w:rsid w:val="002940F7"/>
    <w:rsid w:val="00294803"/>
    <w:rsid w:val="00294FEE"/>
    <w:rsid w:val="00294FF6"/>
    <w:rsid w:val="0029501F"/>
    <w:rsid w:val="002959D3"/>
    <w:rsid w:val="00296226"/>
    <w:rsid w:val="00296347"/>
    <w:rsid w:val="00296369"/>
    <w:rsid w:val="002964AE"/>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0AF"/>
    <w:rsid w:val="002D5187"/>
    <w:rsid w:val="002D525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1C7"/>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929"/>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0B6"/>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A37"/>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18E"/>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0F2"/>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62"/>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6859"/>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3FB"/>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074"/>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0D42"/>
    <w:rsid w:val="003D108D"/>
    <w:rsid w:val="003D12EC"/>
    <w:rsid w:val="003D1A11"/>
    <w:rsid w:val="003D1D2F"/>
    <w:rsid w:val="003D201C"/>
    <w:rsid w:val="003D24B4"/>
    <w:rsid w:val="003D2764"/>
    <w:rsid w:val="003D2B6B"/>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471"/>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23F"/>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65EA"/>
    <w:rsid w:val="00437860"/>
    <w:rsid w:val="00440285"/>
    <w:rsid w:val="004404C9"/>
    <w:rsid w:val="00440CD5"/>
    <w:rsid w:val="004410CC"/>
    <w:rsid w:val="00441111"/>
    <w:rsid w:val="00441A6A"/>
    <w:rsid w:val="004421B6"/>
    <w:rsid w:val="00443078"/>
    <w:rsid w:val="0044382E"/>
    <w:rsid w:val="00444126"/>
    <w:rsid w:val="004445B0"/>
    <w:rsid w:val="00444D67"/>
    <w:rsid w:val="00444EE5"/>
    <w:rsid w:val="00445432"/>
    <w:rsid w:val="0044585C"/>
    <w:rsid w:val="00445F81"/>
    <w:rsid w:val="0044620C"/>
    <w:rsid w:val="00446219"/>
    <w:rsid w:val="004467CC"/>
    <w:rsid w:val="00446866"/>
    <w:rsid w:val="00446BAB"/>
    <w:rsid w:val="004470D0"/>
    <w:rsid w:val="00447521"/>
    <w:rsid w:val="00447747"/>
    <w:rsid w:val="00447945"/>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A81"/>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221"/>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815"/>
    <w:rsid w:val="004C7AAB"/>
    <w:rsid w:val="004D14D3"/>
    <w:rsid w:val="004D16A7"/>
    <w:rsid w:val="004D17FB"/>
    <w:rsid w:val="004D1933"/>
    <w:rsid w:val="004D1E5E"/>
    <w:rsid w:val="004D26FD"/>
    <w:rsid w:val="004D27A8"/>
    <w:rsid w:val="004D2CA4"/>
    <w:rsid w:val="004D2F97"/>
    <w:rsid w:val="004D3230"/>
    <w:rsid w:val="004D3413"/>
    <w:rsid w:val="004D3969"/>
    <w:rsid w:val="004D3A92"/>
    <w:rsid w:val="004D3C9B"/>
    <w:rsid w:val="004D3D9D"/>
    <w:rsid w:val="004D3E5E"/>
    <w:rsid w:val="004D4657"/>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27B3"/>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0A1"/>
    <w:rsid w:val="005035D6"/>
    <w:rsid w:val="00503D34"/>
    <w:rsid w:val="00503D36"/>
    <w:rsid w:val="00503D67"/>
    <w:rsid w:val="00503FF0"/>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47F19"/>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64B"/>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036"/>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0393"/>
    <w:rsid w:val="00581A50"/>
    <w:rsid w:val="0058235E"/>
    <w:rsid w:val="005827DB"/>
    <w:rsid w:val="0058293E"/>
    <w:rsid w:val="00582943"/>
    <w:rsid w:val="00583E47"/>
    <w:rsid w:val="0058473B"/>
    <w:rsid w:val="00584B21"/>
    <w:rsid w:val="00584C4D"/>
    <w:rsid w:val="00585629"/>
    <w:rsid w:val="0058596A"/>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2AD3"/>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BD1"/>
    <w:rsid w:val="005B6E1E"/>
    <w:rsid w:val="005B6F72"/>
    <w:rsid w:val="005B74E5"/>
    <w:rsid w:val="005B7692"/>
    <w:rsid w:val="005B79E8"/>
    <w:rsid w:val="005B7A22"/>
    <w:rsid w:val="005B7A4E"/>
    <w:rsid w:val="005B7B4F"/>
    <w:rsid w:val="005B7B9E"/>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96"/>
    <w:rsid w:val="005F3AAD"/>
    <w:rsid w:val="005F4053"/>
    <w:rsid w:val="005F41FE"/>
    <w:rsid w:val="005F45DB"/>
    <w:rsid w:val="005F460D"/>
    <w:rsid w:val="005F4C5D"/>
    <w:rsid w:val="005F4D65"/>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045"/>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752"/>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783"/>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0B2"/>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76106"/>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168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9E5"/>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3498"/>
    <w:rsid w:val="006D371A"/>
    <w:rsid w:val="006D4037"/>
    <w:rsid w:val="006D4038"/>
    <w:rsid w:val="006D484E"/>
    <w:rsid w:val="006D4DFD"/>
    <w:rsid w:val="006D63CB"/>
    <w:rsid w:val="006D641F"/>
    <w:rsid w:val="006D7DE4"/>
    <w:rsid w:val="006E0837"/>
    <w:rsid w:val="006E0B64"/>
    <w:rsid w:val="006E0C1F"/>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3D8"/>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3B7"/>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30C1"/>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7A4"/>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152"/>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2B24"/>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719"/>
    <w:rsid w:val="00794A1D"/>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0E76"/>
    <w:rsid w:val="007C11FB"/>
    <w:rsid w:val="007C135B"/>
    <w:rsid w:val="007C1A8C"/>
    <w:rsid w:val="007C1E20"/>
    <w:rsid w:val="007C22D1"/>
    <w:rsid w:val="007C29EC"/>
    <w:rsid w:val="007C3D44"/>
    <w:rsid w:val="007C40BB"/>
    <w:rsid w:val="007C43A2"/>
    <w:rsid w:val="007C47D1"/>
    <w:rsid w:val="007C4AFA"/>
    <w:rsid w:val="007C4D0D"/>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259"/>
    <w:rsid w:val="0081541B"/>
    <w:rsid w:val="00815C31"/>
    <w:rsid w:val="008163F6"/>
    <w:rsid w:val="00816D07"/>
    <w:rsid w:val="00816E83"/>
    <w:rsid w:val="00817603"/>
    <w:rsid w:val="00817AFF"/>
    <w:rsid w:val="00817B1F"/>
    <w:rsid w:val="00817ED4"/>
    <w:rsid w:val="00817FDA"/>
    <w:rsid w:val="00820D1D"/>
    <w:rsid w:val="00820EEC"/>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BC9"/>
    <w:rsid w:val="00860DB8"/>
    <w:rsid w:val="00862663"/>
    <w:rsid w:val="00862853"/>
    <w:rsid w:val="00862C0F"/>
    <w:rsid w:val="00862F83"/>
    <w:rsid w:val="0086334E"/>
    <w:rsid w:val="008637ED"/>
    <w:rsid w:val="00864125"/>
    <w:rsid w:val="008641F5"/>
    <w:rsid w:val="00864222"/>
    <w:rsid w:val="008646F7"/>
    <w:rsid w:val="0086471A"/>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82"/>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6CA"/>
    <w:rsid w:val="0088578B"/>
    <w:rsid w:val="00885CE8"/>
    <w:rsid w:val="00885D96"/>
    <w:rsid w:val="00885EC0"/>
    <w:rsid w:val="008860E7"/>
    <w:rsid w:val="0088626C"/>
    <w:rsid w:val="00886FC5"/>
    <w:rsid w:val="00887745"/>
    <w:rsid w:val="00887A22"/>
    <w:rsid w:val="00887E07"/>
    <w:rsid w:val="00887F7F"/>
    <w:rsid w:val="008901E4"/>
    <w:rsid w:val="00890276"/>
    <w:rsid w:val="00890E4D"/>
    <w:rsid w:val="00890EE0"/>
    <w:rsid w:val="0089114F"/>
    <w:rsid w:val="0089136D"/>
    <w:rsid w:val="0089142F"/>
    <w:rsid w:val="008914F5"/>
    <w:rsid w:val="0089183E"/>
    <w:rsid w:val="00891A9A"/>
    <w:rsid w:val="00891CB6"/>
    <w:rsid w:val="00892152"/>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840"/>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C6E"/>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0C42"/>
    <w:rsid w:val="008E153C"/>
    <w:rsid w:val="008E163C"/>
    <w:rsid w:val="008E19EC"/>
    <w:rsid w:val="008E1A87"/>
    <w:rsid w:val="008E1D87"/>
    <w:rsid w:val="008E1E02"/>
    <w:rsid w:val="008E1F88"/>
    <w:rsid w:val="008E285C"/>
    <w:rsid w:val="008E2C74"/>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3CFB"/>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56B7"/>
    <w:rsid w:val="009256D7"/>
    <w:rsid w:val="00925999"/>
    <w:rsid w:val="00925CA7"/>
    <w:rsid w:val="00925D3C"/>
    <w:rsid w:val="00926078"/>
    <w:rsid w:val="009261AA"/>
    <w:rsid w:val="0092656E"/>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587"/>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389"/>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A90"/>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68C"/>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841"/>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1E2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A01"/>
    <w:rsid w:val="00AE5BD4"/>
    <w:rsid w:val="00AE65C7"/>
    <w:rsid w:val="00AE6C69"/>
    <w:rsid w:val="00AE7271"/>
    <w:rsid w:val="00AE737A"/>
    <w:rsid w:val="00AE769E"/>
    <w:rsid w:val="00AF08E0"/>
    <w:rsid w:val="00AF0B99"/>
    <w:rsid w:val="00AF12E0"/>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273"/>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6C8"/>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2A2"/>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234"/>
    <w:rsid w:val="00B8131A"/>
    <w:rsid w:val="00B81692"/>
    <w:rsid w:val="00B8205D"/>
    <w:rsid w:val="00B820C5"/>
    <w:rsid w:val="00B824BE"/>
    <w:rsid w:val="00B8276E"/>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5CE9"/>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037"/>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95"/>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4BC"/>
    <w:rsid w:val="00C368B4"/>
    <w:rsid w:val="00C36F68"/>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0E"/>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2C4"/>
    <w:rsid w:val="00C77B04"/>
    <w:rsid w:val="00C77BAF"/>
    <w:rsid w:val="00C80A13"/>
    <w:rsid w:val="00C80BF2"/>
    <w:rsid w:val="00C80DE7"/>
    <w:rsid w:val="00C80E41"/>
    <w:rsid w:val="00C80F59"/>
    <w:rsid w:val="00C80FDB"/>
    <w:rsid w:val="00C81196"/>
    <w:rsid w:val="00C8204F"/>
    <w:rsid w:val="00C824F3"/>
    <w:rsid w:val="00C82624"/>
    <w:rsid w:val="00C8262F"/>
    <w:rsid w:val="00C826AA"/>
    <w:rsid w:val="00C83226"/>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199"/>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8E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74E"/>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200"/>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6F73"/>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35C8"/>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6CA1"/>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2F22"/>
    <w:rsid w:val="00D732A5"/>
    <w:rsid w:val="00D732DF"/>
    <w:rsid w:val="00D73701"/>
    <w:rsid w:val="00D73932"/>
    <w:rsid w:val="00D73BE1"/>
    <w:rsid w:val="00D74519"/>
    <w:rsid w:val="00D748D5"/>
    <w:rsid w:val="00D75413"/>
    <w:rsid w:val="00D75CEB"/>
    <w:rsid w:val="00D76042"/>
    <w:rsid w:val="00D7633A"/>
    <w:rsid w:val="00D763D8"/>
    <w:rsid w:val="00D765DE"/>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16C"/>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2E"/>
    <w:rsid w:val="00D972C5"/>
    <w:rsid w:val="00D973CE"/>
    <w:rsid w:val="00D974A4"/>
    <w:rsid w:val="00D978BD"/>
    <w:rsid w:val="00D97C01"/>
    <w:rsid w:val="00D97F59"/>
    <w:rsid w:val="00DA0059"/>
    <w:rsid w:val="00DA0135"/>
    <w:rsid w:val="00DA06A9"/>
    <w:rsid w:val="00DA0E54"/>
    <w:rsid w:val="00DA1015"/>
    <w:rsid w:val="00DA11EC"/>
    <w:rsid w:val="00DA18DE"/>
    <w:rsid w:val="00DA196F"/>
    <w:rsid w:val="00DA2394"/>
    <w:rsid w:val="00DA2577"/>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342"/>
    <w:rsid w:val="00DB0A81"/>
    <w:rsid w:val="00DB0B44"/>
    <w:rsid w:val="00DB0BE8"/>
    <w:rsid w:val="00DB1419"/>
    <w:rsid w:val="00DB20A7"/>
    <w:rsid w:val="00DB20D0"/>
    <w:rsid w:val="00DB3449"/>
    <w:rsid w:val="00DB39E2"/>
    <w:rsid w:val="00DB3BE9"/>
    <w:rsid w:val="00DB40AE"/>
    <w:rsid w:val="00DB4167"/>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6DB"/>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70B"/>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47E"/>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5342"/>
    <w:rsid w:val="00E655D1"/>
    <w:rsid w:val="00E661D3"/>
    <w:rsid w:val="00E666A9"/>
    <w:rsid w:val="00E66BBA"/>
    <w:rsid w:val="00E67164"/>
    <w:rsid w:val="00E67184"/>
    <w:rsid w:val="00E6728F"/>
    <w:rsid w:val="00E67386"/>
    <w:rsid w:val="00E67A69"/>
    <w:rsid w:val="00E67CBB"/>
    <w:rsid w:val="00E706F0"/>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D28"/>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053"/>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866"/>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5B"/>
    <w:rsid w:val="00EA5C7F"/>
    <w:rsid w:val="00EA5FC9"/>
    <w:rsid w:val="00EA64F6"/>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40F"/>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08E"/>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471"/>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0C12"/>
    <w:rsid w:val="00EF1764"/>
    <w:rsid w:val="00EF184F"/>
    <w:rsid w:val="00EF1C0C"/>
    <w:rsid w:val="00EF1F06"/>
    <w:rsid w:val="00EF1FC8"/>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5DAB"/>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3D0"/>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BC9"/>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492"/>
    <w:rsid w:val="00F61586"/>
    <w:rsid w:val="00F617CA"/>
    <w:rsid w:val="00F619CC"/>
    <w:rsid w:val="00F61A4F"/>
    <w:rsid w:val="00F61AD8"/>
    <w:rsid w:val="00F61B20"/>
    <w:rsid w:val="00F6201C"/>
    <w:rsid w:val="00F62538"/>
    <w:rsid w:val="00F62C20"/>
    <w:rsid w:val="00F62CFE"/>
    <w:rsid w:val="00F63485"/>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A13"/>
    <w:rsid w:val="00FB0E3C"/>
    <w:rsid w:val="00FB10A7"/>
    <w:rsid w:val="00FB11FB"/>
    <w:rsid w:val="00FB17C4"/>
    <w:rsid w:val="00FB1A8D"/>
    <w:rsid w:val="00FB1F7D"/>
    <w:rsid w:val="00FB204B"/>
    <w:rsid w:val="00FB21A6"/>
    <w:rsid w:val="00FB2420"/>
    <w:rsid w:val="00FB275C"/>
    <w:rsid w:val="00FB2927"/>
    <w:rsid w:val="00FB2BB7"/>
    <w:rsid w:val="00FB2F1F"/>
    <w:rsid w:val="00FB308E"/>
    <w:rsid w:val="00FB30E0"/>
    <w:rsid w:val="00FB353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54B"/>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38CF"/>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473"/>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 w:val="2A1F6C4F"/>
    <w:rsid w:val="40DB5F96"/>
    <w:rsid w:val="650F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FA4474"/>
  <w15:docId w15:val="{CCC93AED-2352-4E4B-AD4B-57D80A5A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uiPriority="99" w:qFormat="1"/>
    <w:lsdException w:name="heading 9" w:uiPriority="99" w:qFormat="1"/>
    <w:lsdException w:name="toc 1" w:uiPriority="39" w:qFormat="1"/>
    <w:lsdException w:name="toc 2" w:uiPriority="39"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semiHidden="1" w:qFormat="1"/>
    <w:lsdException w:name="annotation text" w:qFormat="1"/>
    <w:lsdException w:name="header" w:qFormat="1"/>
    <w:lsdException w:name="footer" w:qFormat="1"/>
    <w:lsdException w:name="caption" w:qFormat="1"/>
    <w:lsdException w:name="table of figures" w:semiHidden="1" w:qFormat="1"/>
    <w:lsdException w:name="footnote reference" w:semiHidden="1" w:qFormat="1"/>
    <w:lsdException w:name="annotation reference" w:qFormat="1"/>
    <w:lsdException w:name="page number" w:qFormat="1"/>
    <w:lsdException w:name="List Bullet" w:qFormat="1"/>
    <w:lsdException w:name="List Number" w:qFormat="1"/>
    <w:lsdException w:name="List Bullet 2" w:qFormat="1"/>
    <w:lsdException w:name="List Number 2" w:qFormat="1"/>
    <w:lsdException w:name="List Number 3" w:qFormat="1"/>
    <w:lsdException w:name="Title" w:qFormat="1"/>
    <w:lsdException w:name="Default Paragraph Font" w:semiHidden="1" w:uiPriority="1" w:unhideWhenUsed="1" w:qFormat="1"/>
    <w:lsdException w:name="Body Text" w:qFormat="1"/>
    <w:lsdException w:name="Subtitle" w:qFormat="1"/>
    <w:lsdException w:name="Hyperlink" w:uiPriority="99"/>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Samp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next w:val="Heading2"/>
    <w:link w:val="Heading1Char"/>
    <w:qFormat/>
    <w:pPr>
      <w:pageBreakBefore/>
      <w:numPr>
        <w:numId w:val="1"/>
      </w:numPr>
      <w:spacing w:before="240" w:after="960" w:line="360" w:lineRule="auto"/>
      <w:jc w:val="right"/>
      <w:outlineLvl w:val="0"/>
    </w:pPr>
    <w:rPr>
      <w:rFonts w:eastAsia="Times New Roman" w:cs="Arial"/>
      <w:b/>
      <w:bCs/>
      <w:kern w:val="32"/>
      <w:sz w:val="48"/>
      <w:szCs w:val="24"/>
    </w:rPr>
  </w:style>
  <w:style w:type="paragraph" w:styleId="Heading2">
    <w:name w:val="heading 2"/>
    <w:next w:val="BodyText"/>
    <w:link w:val="Heading2Char"/>
    <w:qFormat/>
    <w:pPr>
      <w:keepNext/>
      <w:numPr>
        <w:ilvl w:val="1"/>
        <w:numId w:val="1"/>
      </w:numPr>
      <w:spacing w:before="600" w:after="240" w:line="440" w:lineRule="exact"/>
      <w:jc w:val="both"/>
      <w:outlineLvl w:val="1"/>
    </w:pPr>
    <w:rPr>
      <w:rFonts w:eastAsia="Times New Roman" w:cs="Arial"/>
      <w:b/>
      <w:bCs/>
      <w:iCs/>
      <w:sz w:val="28"/>
      <w:szCs w:val="28"/>
    </w:rPr>
  </w:style>
  <w:style w:type="paragraph" w:styleId="Heading3">
    <w:name w:val="heading 3"/>
    <w:next w:val="BodyText"/>
    <w:link w:val="Heading3Char"/>
    <w:qFormat/>
    <w:pPr>
      <w:keepNext/>
      <w:numPr>
        <w:ilvl w:val="2"/>
        <w:numId w:val="1"/>
      </w:numPr>
      <w:spacing w:before="480" w:after="240" w:line="400" w:lineRule="exact"/>
      <w:ind w:left="709"/>
      <w:outlineLvl w:val="2"/>
    </w:pPr>
    <w:rPr>
      <w:rFonts w:eastAsia="Times New Roman" w:cs="Arial"/>
      <w:bCs/>
      <w:i/>
      <w:sz w:val="28"/>
      <w:szCs w:val="26"/>
    </w:rPr>
  </w:style>
  <w:style w:type="paragraph" w:styleId="Heading4">
    <w:name w:val="heading 4"/>
    <w:basedOn w:val="BodyText"/>
    <w:next w:val="BodyText"/>
    <w:qFormat/>
    <w:pPr>
      <w:keepNext/>
      <w:numPr>
        <w:ilvl w:val="3"/>
        <w:numId w:val="1"/>
      </w:numPr>
      <w:spacing w:before="240" w:after="60"/>
      <w:outlineLvl w:val="3"/>
    </w:pPr>
    <w:rPr>
      <w:rFonts w:eastAsia="MS Mincho"/>
      <w:bCs/>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uiPriority w:val="99"/>
    <w:qFormat/>
    <w:pPr>
      <w:numPr>
        <w:ilvl w:val="6"/>
        <w:numId w:val="1"/>
      </w:numPr>
      <w:spacing w:before="240" w:after="60"/>
      <w:outlineLvl w:val="6"/>
    </w:pPr>
  </w:style>
  <w:style w:type="paragraph" w:styleId="Heading8">
    <w:name w:val="heading 8"/>
    <w:basedOn w:val="Normal"/>
    <w:next w:val="Normal"/>
    <w:uiPriority w:val="99"/>
    <w:qFormat/>
    <w:pPr>
      <w:numPr>
        <w:ilvl w:val="7"/>
        <w:numId w:val="1"/>
      </w:numPr>
      <w:spacing w:before="240" w:after="60"/>
      <w:outlineLvl w:val="7"/>
    </w:pPr>
    <w:rPr>
      <w:i/>
      <w:iCs/>
    </w:rPr>
  </w:style>
  <w:style w:type="paragraph" w:styleId="Heading9">
    <w:name w:val="heading 9"/>
    <w:basedOn w:val="Normal"/>
    <w:next w:val="Normal"/>
    <w:uiPriority w:val="99"/>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line="360" w:lineRule="auto"/>
      <w:ind w:firstLine="567"/>
      <w:jc w:val="both"/>
    </w:pPr>
    <w:rPr>
      <w:sz w:val="26"/>
    </w:rPr>
  </w:style>
  <w:style w:type="paragraph" w:styleId="BalloonText">
    <w:name w:val="Balloon Text"/>
    <w:basedOn w:val="Normal"/>
    <w:link w:val="BalloonTextChar"/>
    <w:qFormat/>
    <w:rPr>
      <w:sz w:val="18"/>
      <w:szCs w:val="18"/>
    </w:rPr>
  </w:style>
  <w:style w:type="paragraph" w:styleId="Caption">
    <w:name w:val="caption"/>
    <w:next w:val="BodyText"/>
    <w:link w:val="CaptionChar"/>
    <w:qFormat/>
    <w:pPr>
      <w:spacing w:before="120" w:after="120" w:line="360" w:lineRule="auto"/>
      <w:jc w:val="center"/>
    </w:pPr>
    <w:rPr>
      <w:rFonts w:eastAsia="Times New Roman"/>
      <w:bCs/>
      <w:sz w:val="2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sz w:val="20"/>
      <w:szCs w:val="20"/>
    </w:rPr>
  </w:style>
  <w:style w:type="paragraph" w:styleId="DocumentMap">
    <w:name w:val="Document Map"/>
    <w:basedOn w:val="Normal"/>
    <w:semiHidden/>
    <w:qFormat/>
    <w:pPr>
      <w:shd w:val="clear" w:color="auto" w:fill="000080"/>
    </w:pPr>
    <w:rPr>
      <w:rFonts w:ascii="Tahoma" w:hAnsi="Tahoma" w:cs="Tahoma"/>
      <w:sz w:val="20"/>
      <w:szCs w:val="20"/>
    </w:rPr>
  </w:style>
  <w:style w:type="paragraph" w:styleId="Footer">
    <w:name w:val="footer"/>
    <w:basedOn w:val="Normal"/>
    <w:link w:val="FooterChar"/>
    <w:qFormat/>
    <w:pPr>
      <w:tabs>
        <w:tab w:val="center" w:pos="4320"/>
        <w:tab w:val="right" w:pos="8640"/>
      </w:tabs>
    </w:pPr>
  </w:style>
  <w:style w:type="paragraph" w:styleId="FootnoteText">
    <w:name w:val="footnote text"/>
    <w:basedOn w:val="Normal"/>
    <w:semiHidden/>
    <w:qFormat/>
    <w:rPr>
      <w:sz w:val="20"/>
      <w:szCs w:val="20"/>
    </w:rPr>
  </w:style>
  <w:style w:type="paragraph" w:styleId="Header">
    <w:name w:val="header"/>
    <w:basedOn w:val="Normal"/>
    <w:link w:val="HeaderChar"/>
    <w:qFormat/>
    <w:pPr>
      <w:tabs>
        <w:tab w:val="center" w:pos="4320"/>
        <w:tab w:val="right" w:pos="8640"/>
      </w:tabs>
    </w:pPr>
  </w:style>
  <w:style w:type="paragraph" w:styleId="ListBullet">
    <w:name w:val="List Bullet"/>
    <w:basedOn w:val="Normal"/>
    <w:qFormat/>
    <w:pPr>
      <w:numPr>
        <w:numId w:val="2"/>
      </w:numPr>
      <w:tabs>
        <w:tab w:val="clear" w:pos="360"/>
      </w:tabs>
      <w:spacing w:before="120" w:line="360" w:lineRule="auto"/>
      <w:ind w:left="567" w:firstLine="0"/>
      <w:jc w:val="both"/>
    </w:pPr>
    <w:rPr>
      <w:rFonts w:eastAsia="MS Mincho"/>
      <w:sz w:val="26"/>
    </w:rPr>
  </w:style>
  <w:style w:type="paragraph" w:styleId="ListBullet2">
    <w:name w:val="List Bullet 2"/>
    <w:basedOn w:val="Normal"/>
    <w:qFormat/>
    <w:pPr>
      <w:numPr>
        <w:numId w:val="3"/>
      </w:numPr>
      <w:tabs>
        <w:tab w:val="clear" w:pos="567"/>
      </w:tabs>
      <w:spacing w:line="400" w:lineRule="exact"/>
      <w:ind w:left="1080" w:hanging="360"/>
      <w:jc w:val="both"/>
    </w:pPr>
    <w:rPr>
      <w:sz w:val="26"/>
    </w:rPr>
  </w:style>
  <w:style w:type="paragraph" w:styleId="ListNumber">
    <w:name w:val="List Number"/>
    <w:basedOn w:val="BodyText"/>
    <w:qFormat/>
    <w:pPr>
      <w:keepNext/>
      <w:tabs>
        <w:tab w:val="left" w:pos="1080"/>
      </w:tabs>
      <w:spacing w:before="0" w:line="240" w:lineRule="auto"/>
      <w:ind w:firstLine="0"/>
      <w:jc w:val="left"/>
    </w:pPr>
    <w:rPr>
      <w:spacing w:val="-1"/>
      <w:szCs w:val="26"/>
    </w:rPr>
  </w:style>
  <w:style w:type="paragraph" w:styleId="ListNumber2">
    <w:name w:val="List Number 2"/>
    <w:basedOn w:val="BodyText"/>
    <w:qFormat/>
    <w:pPr>
      <w:numPr>
        <w:numId w:val="4"/>
      </w:numPr>
      <w:tabs>
        <w:tab w:val="clear" w:pos="643"/>
      </w:tabs>
      <w:ind w:left="1134" w:hanging="567"/>
    </w:pPr>
  </w:style>
  <w:style w:type="paragraph" w:styleId="ListNumber3">
    <w:name w:val="List Number 3"/>
    <w:basedOn w:val="Normal"/>
    <w:qFormat/>
    <w:pPr>
      <w:numPr>
        <w:numId w:val="5"/>
      </w:numPr>
      <w:tabs>
        <w:tab w:val="clear" w:pos="926"/>
      </w:tabs>
      <w:spacing w:before="360" w:line="360" w:lineRule="auto"/>
      <w:ind w:left="284" w:hanging="284"/>
      <w:jc w:val="both"/>
    </w:pPr>
    <w:rPr>
      <w:sz w:val="26"/>
    </w:rPr>
  </w:style>
  <w:style w:type="paragraph" w:styleId="NormalWeb">
    <w:name w:val="Normal (Web)"/>
    <w:basedOn w:val="Normal"/>
    <w:uiPriority w:val="99"/>
    <w:qFormat/>
    <w:pPr>
      <w:spacing w:before="100" w:beforeAutospacing="1" w:after="100" w:afterAutospacing="1"/>
    </w:pPr>
  </w:style>
  <w:style w:type="paragraph" w:styleId="Subtitle">
    <w:name w:val="Subtitle"/>
    <w:basedOn w:val="BodyText"/>
    <w:qFormat/>
    <w:pPr>
      <w:keepNext/>
      <w:spacing w:before="240" w:after="60" w:line="240" w:lineRule="auto"/>
      <w:ind w:firstLine="0"/>
      <w:outlineLvl w:val="1"/>
    </w:pPr>
    <w:rPr>
      <w:bCs/>
      <w:u w:val="single"/>
    </w:rPr>
  </w:style>
  <w:style w:type="paragraph" w:styleId="TableofFigures">
    <w:name w:val="table of figures"/>
    <w:next w:val="Normal"/>
    <w:semiHidden/>
    <w:qFormat/>
    <w:pPr>
      <w:tabs>
        <w:tab w:val="right" w:leader="dot" w:pos="8789"/>
      </w:tabs>
      <w:spacing w:before="120" w:line="360" w:lineRule="exact"/>
      <w:ind w:left="284" w:right="284"/>
      <w:jc w:val="both"/>
    </w:pPr>
    <w:rPr>
      <w:rFonts w:eastAsia="Times New Roman"/>
      <w:sz w:val="26"/>
      <w:szCs w:val="22"/>
    </w:rPr>
  </w:style>
  <w:style w:type="paragraph" w:styleId="Title">
    <w:name w:val="Title"/>
    <w:next w:val="BodyText"/>
    <w:link w:val="TitleChar"/>
    <w:qFormat/>
    <w:pPr>
      <w:pageBreakBefore/>
      <w:spacing w:before="360" w:after="480" w:line="400" w:lineRule="exact"/>
      <w:jc w:val="center"/>
      <w:outlineLvl w:val="0"/>
    </w:pPr>
    <w:rPr>
      <w:rFonts w:eastAsia="Times New Roman" w:cs="Arial"/>
      <w:b/>
      <w:bCs/>
      <w:kern w:val="28"/>
      <w:sz w:val="36"/>
      <w:szCs w:val="32"/>
    </w:rPr>
  </w:style>
  <w:style w:type="paragraph" w:styleId="TOC1">
    <w:name w:val="toc 1"/>
    <w:next w:val="Normal"/>
    <w:uiPriority w:val="39"/>
    <w:qFormat/>
    <w:pPr>
      <w:keepNext/>
      <w:tabs>
        <w:tab w:val="right" w:leader="dot" w:pos="8778"/>
      </w:tabs>
      <w:spacing w:before="240" w:after="60" w:line="360" w:lineRule="exact"/>
      <w:ind w:left="284" w:right="284"/>
    </w:pPr>
    <w:rPr>
      <w:rFonts w:eastAsia="Times New Roman"/>
      <w:bCs/>
      <w:sz w:val="26"/>
    </w:rPr>
  </w:style>
  <w:style w:type="paragraph" w:styleId="TOC2">
    <w:name w:val="toc 2"/>
    <w:next w:val="Normal"/>
    <w:uiPriority w:val="39"/>
    <w:qFormat/>
    <w:pPr>
      <w:tabs>
        <w:tab w:val="right" w:leader="dot" w:pos="8778"/>
      </w:tabs>
      <w:spacing w:before="120" w:line="320" w:lineRule="exact"/>
      <w:ind w:left="1702" w:hanging="284"/>
    </w:pPr>
    <w:rPr>
      <w:rFonts w:eastAsia="Times New Roman"/>
      <w:i/>
      <w:sz w:val="24"/>
    </w:rPr>
  </w:style>
  <w:style w:type="paragraph" w:styleId="TOC3">
    <w:name w:val="toc 3"/>
    <w:basedOn w:val="Normal"/>
    <w:next w:val="Normal"/>
    <w:semiHidden/>
    <w:qFormat/>
    <w:pPr>
      <w:spacing w:before="120" w:line="320" w:lineRule="exact"/>
      <w:ind w:left="1985" w:hanging="284"/>
    </w:pPr>
    <w:rPr>
      <w:iCs/>
      <w:szCs w:val="20"/>
    </w:rPr>
  </w:style>
  <w:style w:type="paragraph" w:styleId="TOC4">
    <w:name w:val="toc 4"/>
    <w:basedOn w:val="Normal"/>
    <w:next w:val="Normal"/>
    <w:semiHidden/>
    <w:qFormat/>
    <w:pPr>
      <w:ind w:left="720"/>
    </w:pPr>
    <w:rPr>
      <w:sz w:val="18"/>
      <w:szCs w:val="18"/>
    </w:rPr>
  </w:style>
  <w:style w:type="paragraph" w:styleId="TOC5">
    <w:name w:val="toc 5"/>
    <w:basedOn w:val="Normal"/>
    <w:next w:val="Normal"/>
    <w:semiHidden/>
    <w:qFormat/>
    <w:pPr>
      <w:ind w:left="960"/>
    </w:pPr>
    <w:rPr>
      <w:sz w:val="18"/>
      <w:szCs w:val="18"/>
    </w:rPr>
  </w:style>
  <w:style w:type="paragraph" w:styleId="TOC6">
    <w:name w:val="toc 6"/>
    <w:basedOn w:val="Normal"/>
    <w:next w:val="Normal"/>
    <w:semiHidden/>
    <w:qFormat/>
    <w:pPr>
      <w:ind w:left="1200"/>
    </w:pPr>
    <w:rPr>
      <w:sz w:val="18"/>
      <w:szCs w:val="18"/>
    </w:rPr>
  </w:style>
  <w:style w:type="paragraph" w:styleId="TOC7">
    <w:name w:val="toc 7"/>
    <w:basedOn w:val="Normal"/>
    <w:next w:val="Normal"/>
    <w:semiHidden/>
    <w:qFormat/>
    <w:pPr>
      <w:ind w:left="1440"/>
    </w:pPr>
    <w:rPr>
      <w:sz w:val="18"/>
      <w:szCs w:val="18"/>
    </w:rPr>
  </w:style>
  <w:style w:type="paragraph" w:styleId="TOC8">
    <w:name w:val="toc 8"/>
    <w:basedOn w:val="Normal"/>
    <w:next w:val="Normal"/>
    <w:semiHidden/>
    <w:qFormat/>
    <w:pPr>
      <w:ind w:left="1680"/>
    </w:pPr>
    <w:rPr>
      <w:sz w:val="18"/>
      <w:szCs w:val="18"/>
    </w:rPr>
  </w:style>
  <w:style w:type="paragraph" w:styleId="TOC9">
    <w:name w:val="toc 9"/>
    <w:basedOn w:val="Normal"/>
    <w:next w:val="Normal"/>
    <w:semiHidden/>
    <w:qFormat/>
    <w:pPr>
      <w:ind w:left="1920"/>
    </w:pPr>
    <w:rPr>
      <w:sz w:val="18"/>
      <w:szCs w:val="18"/>
    </w:rPr>
  </w:style>
  <w:style w:type="character" w:styleId="CommentReference">
    <w:name w:val="annotation reference"/>
    <w:qFormat/>
    <w:rPr>
      <w:sz w:val="18"/>
      <w:szCs w:val="18"/>
    </w:rPr>
  </w:style>
  <w:style w:type="character" w:styleId="FootnoteReference">
    <w:name w:val="footnote reference"/>
    <w:semiHidden/>
    <w:qFormat/>
    <w:rPr>
      <w:vertAlign w:val="superscript"/>
    </w:rPr>
  </w:style>
  <w:style w:type="character" w:styleId="HTMLSample">
    <w:name w:val="HTML Sample"/>
    <w:qFormat/>
    <w:rPr>
      <w:rFonts w:ascii="Courier New" w:hAnsi="Courier New" w:cs="Courier New"/>
    </w:rPr>
  </w:style>
  <w:style w:type="character" w:styleId="Hyperlink">
    <w:name w:val="Hyperlink"/>
    <w:uiPriority w:val="99"/>
    <w:rPr>
      <w:color w:val="0000FF"/>
      <w:u w:val="single"/>
    </w:rPr>
  </w:style>
  <w:style w:type="character" w:styleId="PageNumber">
    <w:name w:val="page number"/>
    <w:qFormat/>
    <w:rPr>
      <w:rFonts w:ascii="Times New Roman" w:hAnsi="Times New Roman"/>
      <w:sz w:val="24"/>
    </w:rPr>
  </w:style>
  <w:style w:type="character" w:styleId="Strong">
    <w:name w:val="Strong"/>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4H4h4Bold">
    <w:name w:val="Style Heading 4H4h4 + Bold"/>
    <w:basedOn w:val="Normal"/>
    <w:qFormat/>
  </w:style>
  <w:style w:type="paragraph" w:customStyle="1" w:styleId="Tailieuthamkhao">
    <w:name w:val="Tai lieu tham khao"/>
    <w:basedOn w:val="Normal"/>
    <w:qFormat/>
    <w:pPr>
      <w:numPr>
        <w:numId w:val="6"/>
      </w:numPr>
      <w:spacing w:before="120" w:line="360" w:lineRule="exact"/>
      <w:jc w:val="both"/>
    </w:pPr>
    <w:rPr>
      <w:sz w:val="26"/>
      <w:szCs w:val="20"/>
    </w:rPr>
  </w:style>
  <w:style w:type="character" w:customStyle="1" w:styleId="English">
    <w:name w:val="English"/>
    <w:rPr>
      <w:i/>
    </w:rPr>
  </w:style>
  <w:style w:type="character" w:customStyle="1" w:styleId="BodyTextChar">
    <w:name w:val="Body Text Char"/>
    <w:link w:val="BodyText"/>
    <w:qFormat/>
    <w:rPr>
      <w:sz w:val="26"/>
      <w:szCs w:val="24"/>
      <w:lang w:val="en-US" w:eastAsia="en-US" w:bidi="ar-SA"/>
    </w:rPr>
  </w:style>
  <w:style w:type="character" w:customStyle="1" w:styleId="st">
    <w:name w:val="st"/>
    <w:basedOn w:val="DefaultParagraphFont"/>
    <w:qFormat/>
  </w:style>
  <w:style w:type="paragraph" w:customStyle="1" w:styleId="TableTitle">
    <w:name w:val="Table Title"/>
    <w:basedOn w:val="Table11"/>
    <w:qFormat/>
    <w:pPr>
      <w:keepNext/>
      <w:jc w:val="center"/>
    </w:pPr>
    <w:rPr>
      <w:b/>
    </w:rPr>
  </w:style>
  <w:style w:type="paragraph" w:customStyle="1" w:styleId="Table11">
    <w:name w:val="Table11"/>
    <w:basedOn w:val="Normal"/>
    <w:link w:val="Table11Char"/>
    <w:qFormat/>
    <w:pPr>
      <w:spacing w:before="20" w:after="20" w:line="280" w:lineRule="exact"/>
      <w:jc w:val="both"/>
    </w:pPr>
    <w:rPr>
      <w:sz w:val="22"/>
      <w:szCs w:val="20"/>
      <w:lang w:eastAsia="fr-FR"/>
    </w:rPr>
  </w:style>
  <w:style w:type="paragraph" w:customStyle="1" w:styleId="Blankline">
    <w:name w:val="Blank line"/>
    <w:basedOn w:val="BodyText"/>
    <w:qFormat/>
    <w:pPr>
      <w:keepNext/>
      <w:spacing w:before="0" w:line="240" w:lineRule="auto"/>
      <w:ind w:firstLine="0"/>
    </w:pPr>
    <w:rPr>
      <w:sz w:val="16"/>
    </w:rPr>
  </w:style>
  <w:style w:type="paragraph" w:customStyle="1" w:styleId="Figure">
    <w:name w:val="Figure"/>
    <w:next w:val="BodyText"/>
    <w:qFormat/>
    <w:pPr>
      <w:keepNext/>
      <w:spacing w:before="240"/>
      <w:jc w:val="center"/>
    </w:pPr>
    <w:rPr>
      <w:rFonts w:eastAsia="Times New Roman"/>
      <w:sz w:val="24"/>
      <w:szCs w:val="24"/>
    </w:rPr>
  </w:style>
  <w:style w:type="paragraph" w:customStyle="1" w:styleId="StyleCaptionJustified">
    <w:name w:val="Style Caption + Justified"/>
    <w:basedOn w:val="Caption"/>
    <w:qFormat/>
  </w:style>
  <w:style w:type="paragraph" w:customStyle="1" w:styleId="StyleCaptionJustified1">
    <w:name w:val="Style Caption + Justified1"/>
    <w:basedOn w:val="Caption"/>
    <w:next w:val="BodyText"/>
    <w:qFormat/>
  </w:style>
  <w:style w:type="paragraph" w:customStyle="1" w:styleId="StyleCaptionJustified2">
    <w:name w:val="Style Caption + Justified2"/>
    <w:basedOn w:val="Caption"/>
    <w:qFormat/>
  </w:style>
  <w:style w:type="paragraph" w:customStyle="1" w:styleId="StyleCaptionJustified3">
    <w:name w:val="Style Caption + Justified3"/>
    <w:basedOn w:val="Caption"/>
    <w:qFormat/>
    <w:pPr>
      <w:spacing w:before="60" w:after="240"/>
      <w:jc w:val="both"/>
    </w:pPr>
  </w:style>
  <w:style w:type="paragraph" w:customStyle="1" w:styleId="StyleCaptionJustified4">
    <w:name w:val="Style Caption + Justified4"/>
    <w:basedOn w:val="Caption"/>
    <w:qFormat/>
    <w:pPr>
      <w:spacing w:before="60" w:after="240"/>
      <w:jc w:val="both"/>
    </w:pPr>
  </w:style>
  <w:style w:type="paragraph" w:customStyle="1" w:styleId="Table12">
    <w:name w:val="Table 12"/>
    <w:qFormat/>
    <w:pPr>
      <w:keepNext/>
      <w:spacing w:before="20" w:after="20" w:line="320" w:lineRule="exact"/>
    </w:pPr>
    <w:rPr>
      <w:rFonts w:eastAsia="Times New Roman"/>
      <w:sz w:val="26"/>
      <w:szCs w:val="24"/>
    </w:rPr>
  </w:style>
  <w:style w:type="paragraph" w:customStyle="1" w:styleId="Equation">
    <w:name w:val="Equation"/>
    <w:basedOn w:val="BodyText"/>
    <w:link w:val="EquationChar"/>
    <w:qFormat/>
    <w:pPr>
      <w:tabs>
        <w:tab w:val="center" w:pos="4536"/>
        <w:tab w:val="right" w:pos="8789"/>
      </w:tabs>
      <w:spacing w:before="240" w:after="240"/>
      <w:ind w:firstLine="0"/>
      <w:jc w:val="center"/>
    </w:pPr>
  </w:style>
  <w:style w:type="character" w:customStyle="1" w:styleId="Table11Char">
    <w:name w:val="Table11 Char"/>
    <w:link w:val="Table11"/>
    <w:qFormat/>
    <w:rPr>
      <w:sz w:val="22"/>
      <w:lang w:val="en-US" w:eastAsia="fr-FR" w:bidi="ar-SA"/>
    </w:rPr>
  </w:style>
  <w:style w:type="paragraph" w:customStyle="1" w:styleId="Demuc">
    <w:name w:val="De muc"/>
    <w:qFormat/>
    <w:pPr>
      <w:keepNext/>
      <w:numPr>
        <w:numId w:val="7"/>
      </w:numPr>
      <w:tabs>
        <w:tab w:val="clear" w:pos="720"/>
      </w:tabs>
      <w:spacing w:before="240" w:after="60" w:line="300" w:lineRule="exact"/>
      <w:ind w:left="284" w:hanging="284"/>
      <w:jc w:val="both"/>
    </w:pPr>
    <w:rPr>
      <w:rFonts w:eastAsia="Times New Roman" w:cs="Arial"/>
      <w:bCs/>
      <w:sz w:val="26"/>
      <w:szCs w:val="26"/>
      <w:u w:val="single"/>
    </w:rPr>
  </w:style>
  <w:style w:type="character" w:customStyle="1" w:styleId="Math">
    <w:name w:val="Math"/>
    <w:qFormat/>
    <w:rPr>
      <w:rFonts w:cs="Arial"/>
      <w:i/>
      <w:szCs w:val="20"/>
    </w:rPr>
  </w:style>
  <w:style w:type="character" w:customStyle="1" w:styleId="EquationChar">
    <w:name w:val="Equation Char"/>
    <w:basedOn w:val="BodyTextChar"/>
    <w:link w:val="Equation"/>
    <w:qFormat/>
    <w:rPr>
      <w:sz w:val="26"/>
      <w:szCs w:val="24"/>
      <w:lang w:val="en-US" w:eastAsia="en-US" w:bidi="ar-SA"/>
    </w:rPr>
  </w:style>
  <w:style w:type="character" w:customStyle="1" w:styleId="Heading1Char">
    <w:name w:val="Heading 1 Char"/>
    <w:link w:val="Heading1"/>
    <w:qFormat/>
    <w:rPr>
      <w:rFonts w:cs="Arial"/>
      <w:b/>
      <w:bCs/>
      <w:kern w:val="32"/>
      <w:sz w:val="48"/>
      <w:szCs w:val="24"/>
    </w:rPr>
  </w:style>
  <w:style w:type="paragraph" w:customStyle="1" w:styleId="Table120">
    <w:name w:val="Table12"/>
    <w:link w:val="Table12CharChar"/>
    <w:qFormat/>
    <w:pPr>
      <w:keepNext/>
      <w:spacing w:before="20" w:after="20" w:line="320" w:lineRule="exact"/>
    </w:pPr>
    <w:rPr>
      <w:rFonts w:eastAsia="Times New Roman"/>
      <w:sz w:val="24"/>
      <w:szCs w:val="16"/>
    </w:rPr>
  </w:style>
  <w:style w:type="paragraph" w:customStyle="1" w:styleId="Text">
    <w:name w:val="Text"/>
    <w:basedOn w:val="Normal"/>
    <w:qFormat/>
    <w:pPr>
      <w:autoSpaceDE w:val="0"/>
      <w:autoSpaceDN w:val="0"/>
      <w:spacing w:line="252" w:lineRule="auto"/>
      <w:ind w:firstLine="202"/>
      <w:jc w:val="both"/>
    </w:pPr>
    <w:rPr>
      <w:rFonts w:eastAsia="PMingLiU"/>
      <w:sz w:val="20"/>
      <w:szCs w:val="20"/>
    </w:rPr>
  </w:style>
  <w:style w:type="paragraph" w:customStyle="1" w:styleId="separator">
    <w:name w:val="separator"/>
    <w:basedOn w:val="BodyText"/>
    <w:qFormat/>
    <w:pPr>
      <w:spacing w:line="240" w:lineRule="auto"/>
      <w:ind w:firstLine="0"/>
    </w:pPr>
  </w:style>
  <w:style w:type="paragraph" w:customStyle="1" w:styleId="MainText">
    <w:name w:val="Main Text"/>
    <w:basedOn w:val="Normal"/>
    <w:qFormat/>
    <w:pPr>
      <w:ind w:firstLine="284"/>
      <w:jc w:val="both"/>
    </w:pPr>
    <w:rPr>
      <w:sz w:val="20"/>
    </w:rPr>
  </w:style>
  <w:style w:type="character" w:customStyle="1" w:styleId="TitleChar">
    <w:name w:val="Title Char"/>
    <w:link w:val="Title"/>
    <w:qFormat/>
    <w:rPr>
      <w:rFonts w:cs="Arial"/>
      <w:b/>
      <w:bCs/>
      <w:kern w:val="28"/>
      <w:sz w:val="36"/>
      <w:szCs w:val="32"/>
      <w:lang w:val="en-US" w:eastAsia="en-US" w:bidi="ar-SA"/>
    </w:rPr>
  </w:style>
  <w:style w:type="character" w:customStyle="1" w:styleId="Table12CharChar">
    <w:name w:val="Table12 Char Char"/>
    <w:link w:val="Table120"/>
    <w:qFormat/>
    <w:rPr>
      <w:sz w:val="24"/>
      <w:szCs w:val="16"/>
      <w:lang w:val="en-US" w:eastAsia="en-US" w:bidi="ar-SA"/>
    </w:rPr>
  </w:style>
  <w:style w:type="character" w:customStyle="1" w:styleId="CaptionChar">
    <w:name w:val="Caption Char"/>
    <w:link w:val="Caption"/>
    <w:qFormat/>
    <w:rPr>
      <w:bCs/>
      <w:sz w:val="26"/>
      <w:lang w:val="en-US" w:eastAsia="en-US" w:bidi="ar-SA"/>
    </w:rPr>
  </w:style>
  <w:style w:type="paragraph" w:customStyle="1" w:styleId="Tendetai">
    <w:name w:val="Ten de tai"/>
    <w:qFormat/>
    <w:pPr>
      <w:spacing w:line="360" w:lineRule="auto"/>
      <w:jc w:val="center"/>
    </w:pPr>
    <w:rPr>
      <w:rFonts w:eastAsia="Times New Roman"/>
      <w:b/>
      <w:sz w:val="36"/>
      <w:szCs w:val="36"/>
    </w:rPr>
  </w:style>
  <w:style w:type="paragraph" w:customStyle="1" w:styleId="RBDLPT">
    <w:name w:val="RBDL_PT"/>
    <w:basedOn w:val="BodyText"/>
    <w:qFormat/>
    <w:pPr>
      <w:numPr>
        <w:numId w:val="8"/>
      </w:numPr>
      <w:spacing w:line="320" w:lineRule="exact"/>
    </w:pPr>
  </w:style>
  <w:style w:type="paragraph" w:customStyle="1" w:styleId="Vdlenh">
    <w:name w:val="Vd_lenh"/>
    <w:qFormat/>
    <w:pPr>
      <w:keepLines/>
      <w:widowControl w:val="0"/>
      <w:tabs>
        <w:tab w:val="left" w:pos="1559"/>
        <w:tab w:val="left" w:pos="1985"/>
        <w:tab w:val="left" w:pos="6095"/>
      </w:tabs>
      <w:ind w:left="864"/>
    </w:pPr>
    <w:rPr>
      <w:rFonts w:eastAsia="Times New Roman"/>
      <w:b/>
      <w:sz w:val="24"/>
    </w:rPr>
  </w:style>
  <w:style w:type="paragraph" w:customStyle="1" w:styleId="RBDLTK">
    <w:name w:val="RBDL_TK"/>
    <w:basedOn w:val="RBDLPT"/>
    <w:qFormat/>
    <w:pPr>
      <w:numPr>
        <w:numId w:val="9"/>
      </w:numPr>
    </w:pPr>
  </w:style>
  <w:style w:type="character" w:customStyle="1" w:styleId="CommentTextChar">
    <w:name w:val="Comment Text Char"/>
    <w:link w:val="CommentText"/>
    <w:qFormat/>
    <w:rPr>
      <w:sz w:val="24"/>
      <w:szCs w:val="24"/>
    </w:rPr>
  </w:style>
  <w:style w:type="character" w:customStyle="1" w:styleId="CommentSubjectChar">
    <w:name w:val="Comment Subject Char"/>
    <w:link w:val="CommentSubject"/>
    <w:qFormat/>
    <w:rPr>
      <w:b/>
      <w:bCs/>
      <w:sz w:val="24"/>
      <w:szCs w:val="24"/>
    </w:rPr>
  </w:style>
  <w:style w:type="character" w:customStyle="1" w:styleId="BalloonTextChar">
    <w:name w:val="Balloon Text Char"/>
    <w:link w:val="BalloonText"/>
    <w:qFormat/>
    <w:rPr>
      <w:sz w:val="18"/>
      <w:szCs w:val="18"/>
    </w:rPr>
  </w:style>
  <w:style w:type="paragraph" w:styleId="ListParagraph">
    <w:name w:val="List Paragraph"/>
    <w:basedOn w:val="Normal"/>
    <w:uiPriority w:val="34"/>
    <w:qFormat/>
    <w:pPr>
      <w:ind w:left="720"/>
      <w:contextualSpacing/>
    </w:pPr>
    <w:rPr>
      <w:rFonts w:eastAsia="Aptos"/>
    </w:rPr>
  </w:style>
  <w:style w:type="character" w:customStyle="1" w:styleId="Heading2Char">
    <w:name w:val="Heading 2 Char"/>
    <w:basedOn w:val="DefaultParagraphFont"/>
    <w:link w:val="Heading2"/>
    <w:rsid w:val="00815259"/>
    <w:rPr>
      <w:rFonts w:eastAsia="Times New Roman" w:cs="Arial"/>
      <w:b/>
      <w:bCs/>
      <w:iCs/>
      <w:sz w:val="28"/>
      <w:szCs w:val="28"/>
    </w:rPr>
  </w:style>
  <w:style w:type="character" w:customStyle="1" w:styleId="Heading3Char">
    <w:name w:val="Heading 3 Char"/>
    <w:basedOn w:val="DefaultParagraphFont"/>
    <w:link w:val="Heading3"/>
    <w:rsid w:val="00815259"/>
    <w:rPr>
      <w:rFonts w:eastAsia="Times New Roman" w:cs="Arial"/>
      <w:bCs/>
      <w:i/>
      <w:sz w:val="28"/>
      <w:szCs w:val="26"/>
    </w:rPr>
  </w:style>
  <w:style w:type="character" w:customStyle="1" w:styleId="HeaderChar">
    <w:name w:val="Header Char"/>
    <w:link w:val="Header"/>
    <w:rsid w:val="001C2CDA"/>
    <w:rPr>
      <w:rFonts w:eastAsia="Times New Roman"/>
      <w:sz w:val="24"/>
      <w:szCs w:val="24"/>
    </w:rPr>
  </w:style>
  <w:style w:type="character" w:customStyle="1" w:styleId="FooterChar">
    <w:name w:val="Footer Char"/>
    <w:link w:val="Footer"/>
    <w:rsid w:val="001C2CDA"/>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97844">
      <w:bodyDiv w:val="1"/>
      <w:marLeft w:val="0"/>
      <w:marRight w:val="0"/>
      <w:marTop w:val="0"/>
      <w:marBottom w:val="0"/>
      <w:divBdr>
        <w:top w:val="none" w:sz="0" w:space="0" w:color="auto"/>
        <w:left w:val="none" w:sz="0" w:space="0" w:color="auto"/>
        <w:bottom w:val="none" w:sz="0" w:space="0" w:color="auto"/>
        <w:right w:val="none" w:sz="0" w:space="0" w:color="auto"/>
      </w:divBdr>
    </w:div>
    <w:div w:id="531193800">
      <w:bodyDiv w:val="1"/>
      <w:marLeft w:val="0"/>
      <w:marRight w:val="0"/>
      <w:marTop w:val="0"/>
      <w:marBottom w:val="0"/>
      <w:divBdr>
        <w:top w:val="none" w:sz="0" w:space="0" w:color="auto"/>
        <w:left w:val="none" w:sz="0" w:space="0" w:color="auto"/>
        <w:bottom w:val="none" w:sz="0" w:space="0" w:color="auto"/>
        <w:right w:val="none" w:sz="0" w:space="0" w:color="auto"/>
      </w:divBdr>
    </w:div>
    <w:div w:id="800196542">
      <w:bodyDiv w:val="1"/>
      <w:marLeft w:val="0"/>
      <w:marRight w:val="0"/>
      <w:marTop w:val="0"/>
      <w:marBottom w:val="0"/>
      <w:divBdr>
        <w:top w:val="none" w:sz="0" w:space="0" w:color="auto"/>
        <w:left w:val="none" w:sz="0" w:space="0" w:color="auto"/>
        <w:bottom w:val="none" w:sz="0" w:space="0" w:color="auto"/>
        <w:right w:val="none" w:sz="0" w:space="0" w:color="auto"/>
      </w:divBdr>
    </w:div>
    <w:div w:id="10678728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file:///D:\Untitled%20Diagram.drawio%20(2).png" TargetMode="External"/><Relationship Id="rId26" Type="http://schemas.openxmlformats.org/officeDocument/2006/relationships/image" Target="media/image13.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file:///D:\Untitled%20Diagram.drawio.png"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E9EB9B-2DF7-4F2A-8D92-9CF16185E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32</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Nguyen Thuy Ngoc</dc:creator>
  <cp:lastModifiedBy>HUU TRUONG</cp:lastModifiedBy>
  <cp:revision>87</cp:revision>
  <cp:lastPrinted>2013-09-29T07:44:00Z</cp:lastPrinted>
  <dcterms:created xsi:type="dcterms:W3CDTF">2025-11-16T11:13:00Z</dcterms:created>
  <dcterms:modified xsi:type="dcterms:W3CDTF">2025-12-28T06:48:00Z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1033-11.2.0.9052</vt:lpwstr>
  </property>
</Properties>
</file>